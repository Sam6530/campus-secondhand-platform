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739E" w14:textId="77777777" w:rsidR="00C35144" w:rsidRDefault="00C35144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6E904F22" w14:textId="77777777" w:rsidR="00C35144" w:rsidRDefault="00C35144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3138CA48" w14:textId="77777777" w:rsidR="00C35144" w:rsidRDefault="00C35144">
      <w:pPr>
        <w:jc w:val="center"/>
        <w:rPr>
          <w:rFonts w:ascii="Times New Roman" w:eastAsia="宋体" w:hAnsi="Times New Roman"/>
          <w:sz w:val="21"/>
        </w:rPr>
      </w:pPr>
    </w:p>
    <w:p w14:paraId="6AB4FA9B" w14:textId="77777777" w:rsidR="00C35144" w:rsidRDefault="00565992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ascii="Times New Roman" w:eastAsia="宋体" w:hAnsi="Times New Roman"/>
          <w:noProof/>
          <w:sz w:val="21"/>
        </w:rPr>
        <w:drawing>
          <wp:inline distT="0" distB="0" distL="0" distR="0" wp14:anchorId="7403A3C1" wp14:editId="4AAE0EC9">
            <wp:extent cx="3949700" cy="1016000"/>
            <wp:effectExtent l="0" t="0" r="3175" b="3175"/>
            <wp:doc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ECF7" w14:textId="77777777" w:rsidR="00C35144" w:rsidRDefault="00C35144">
      <w:pPr>
        <w:jc w:val="both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3DD5A5B5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4842F2C3" w14:textId="77777777" w:rsidR="00C35144" w:rsidRDefault="00565992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ascii="Times New Roman" w:hAnsi="Times New Roman"/>
          <w:b/>
          <w:sz w:val="72"/>
          <w:szCs w:val="72"/>
        </w:rPr>
        <w:t>软件工程课程</w:t>
      </w:r>
      <w:r>
        <w:rPr>
          <w:rFonts w:ascii="Times New Roman" w:hAnsi="Times New Roman" w:hint="eastAsia"/>
          <w:b/>
          <w:sz w:val="72"/>
          <w:szCs w:val="72"/>
          <w:lang w:eastAsia="zh-CN"/>
        </w:rPr>
        <w:t>需求</w:t>
      </w:r>
      <w:r>
        <w:rPr>
          <w:rFonts w:ascii="Times New Roman" w:hAnsi="Times New Roman"/>
          <w:b/>
          <w:sz w:val="72"/>
          <w:szCs w:val="72"/>
        </w:rPr>
        <w:t>报告</w:t>
      </w:r>
    </w:p>
    <w:p w14:paraId="4B67ECCB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6CF40C4C" w14:textId="77777777" w:rsidR="00C35144" w:rsidRDefault="00565992">
      <w:pPr>
        <w:jc w:val="center"/>
        <w:rPr>
          <w:rFonts w:ascii="Times New Roman" w:hAnsi="Times New Roman"/>
          <w:b/>
          <w:sz w:val="52"/>
          <w:szCs w:val="28"/>
        </w:rPr>
      </w:pPr>
      <w:r>
        <w:rPr>
          <w:rFonts w:ascii="Times New Roman" w:hAnsi="Times New Roman"/>
          <w:b/>
          <w:sz w:val="52"/>
          <w:szCs w:val="28"/>
        </w:rPr>
        <w:t>校园二手交易与物品流转平台</w:t>
      </w:r>
    </w:p>
    <w:p w14:paraId="6988B6AB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60"/>
          <w:szCs w:val="60"/>
          <w:lang w:eastAsia="zh-CN" w:bidi="ar"/>
        </w:rPr>
      </w:pPr>
    </w:p>
    <w:p w14:paraId="3CD4B016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46742065" w14:textId="77777777" w:rsidR="00C35144" w:rsidRDefault="00C35144">
      <w:pPr>
        <w:ind w:firstLine="0"/>
        <w:jc w:val="both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700BABD0" w14:textId="77777777" w:rsidR="00C35144" w:rsidRDefault="00565992">
      <w:pPr>
        <w:jc w:val="right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2026年10月15日</w:t>
      </w:r>
    </w:p>
    <w:p w14:paraId="0ACB44B3" w14:textId="77777777" w:rsidR="00C35144" w:rsidRDefault="00565992">
      <w:pPr>
        <w:wordWrap w:val="0"/>
        <w:jc w:val="right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cs="楷体" w:hint="eastAsia"/>
          <w:b/>
          <w:bCs/>
          <w:sz w:val="32"/>
          <w:szCs w:val="32"/>
          <w:lang w:eastAsia="zh-CN" w:bidi="ar"/>
        </w:rPr>
        <w:t>张霖 蒋正友 郑思远 潘奕喆</w:t>
      </w:r>
    </w:p>
    <w:p w14:paraId="33173D80" w14:textId="77777777" w:rsidR="00E80421" w:rsidRDefault="00DD258C">
      <w:pPr>
        <w:spacing w:after="60"/>
        <w:ind w:firstLine="0"/>
        <w:rPr>
          <w:rFonts w:hint="eastAsia"/>
        </w:rPr>
      </w:pPr>
      <w:r>
        <w:rPr>
          <w:rFonts w:ascii="黑体" w:eastAsia="黑体" w:hAnsi="黑体" w:cs="黑体"/>
          <w:b/>
          <w:sz w:val="32"/>
        </w:rPr>
        <w:lastRenderedPageBreak/>
        <w:t>目录</w:t>
      </w:r>
    </w:p>
    <w:p w14:paraId="1D9F335D" w14:textId="7FCEC63D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hint="eastAsia"/>
          <w:sz w:val="21"/>
        </w:rPr>
        <w:fldChar w:fldCharType="begin"/>
      </w:r>
      <w:r w:rsidRPr="00ED3DF0">
        <w:rPr>
          <w:rFonts w:hint="eastAsia"/>
          <w:sz w:val="21"/>
        </w:rPr>
        <w:instrText xml:space="preserve"> TOC \o "1-3" </w:instrText>
      </w:r>
      <w:r w:rsidRPr="00ED3DF0">
        <w:rPr>
          <w:rFonts w:hint="eastAsia"/>
          <w:sz w:val="21"/>
        </w:rPr>
        <w:fldChar w:fldCharType="separate"/>
      </w:r>
      <w:r w:rsidRPr="00ED3DF0">
        <w:rPr>
          <w:rFonts w:cs="黑体" w:hint="eastAsia"/>
          <w:noProof/>
          <w:sz w:val="21"/>
        </w:rPr>
        <w:t>1 项目概述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7F8244C8" w14:textId="77CE827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1.1 业务问题与项目背景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4395B03B" w14:textId="1D499781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1.2 业务目标与成功指标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60969FC6" w14:textId="346E63E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1.3 涉众、业务角色与确认责任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0D7C4EB1" w14:textId="2AF26ACF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1.4 产品范围、非目标与业务概览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5</w:t>
      </w:r>
      <w:r w:rsidRPr="00ED3DF0">
        <w:rPr>
          <w:rFonts w:hint="eastAsia"/>
          <w:noProof/>
          <w:sz w:val="21"/>
        </w:rPr>
        <w:fldChar w:fldCharType="end"/>
      </w:r>
    </w:p>
    <w:p w14:paraId="74E39505" w14:textId="407C532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1.5 资料来源与编写依据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5</w:t>
      </w:r>
      <w:r w:rsidRPr="00ED3DF0">
        <w:rPr>
          <w:rFonts w:hint="eastAsia"/>
          <w:noProof/>
          <w:sz w:val="21"/>
        </w:rPr>
        <w:fldChar w:fldCharType="end"/>
      </w:r>
    </w:p>
    <w:p w14:paraId="59D8CDE9" w14:textId="1E1FA702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1.6 运行条件、外部依赖与约束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6</w:t>
      </w:r>
      <w:r w:rsidRPr="00ED3DF0">
        <w:rPr>
          <w:rFonts w:hint="eastAsia"/>
          <w:noProof/>
          <w:sz w:val="21"/>
        </w:rPr>
        <w:fldChar w:fldCharType="end"/>
      </w:r>
    </w:p>
    <w:p w14:paraId="6D604F77" w14:textId="7F8786CB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 用户需求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6</w:t>
      </w:r>
      <w:r w:rsidRPr="00ED3DF0">
        <w:rPr>
          <w:rFonts w:hint="eastAsia"/>
          <w:noProof/>
          <w:sz w:val="21"/>
        </w:rPr>
        <w:fldChar w:fldCharType="end"/>
      </w:r>
    </w:p>
    <w:p w14:paraId="22D570AF" w14:textId="161B066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2.1 功能范围、需求清单与优先级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6</w:t>
      </w:r>
      <w:r w:rsidRPr="00ED3DF0">
        <w:rPr>
          <w:rFonts w:hint="eastAsia"/>
          <w:noProof/>
          <w:sz w:val="21"/>
        </w:rPr>
        <w:fldChar w:fldCharType="end"/>
      </w:r>
    </w:p>
    <w:p w14:paraId="7150A524" w14:textId="08EBAFDE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2.2 用户故事与角色场景覆盖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7</w:t>
      </w:r>
      <w:r w:rsidRPr="00ED3DF0">
        <w:rPr>
          <w:rFonts w:hint="eastAsia"/>
          <w:noProof/>
          <w:sz w:val="21"/>
        </w:rPr>
        <w:fldChar w:fldCharType="end"/>
      </w:r>
    </w:p>
    <w:p w14:paraId="3DDC3F6E" w14:textId="607DB4A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2.3 用例模型及说明位置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9</w:t>
      </w:r>
      <w:r w:rsidRPr="00ED3DF0">
        <w:rPr>
          <w:rFonts w:hint="eastAsia"/>
          <w:noProof/>
          <w:sz w:val="21"/>
        </w:rPr>
        <w:fldChar w:fldCharType="end"/>
      </w:r>
    </w:p>
    <w:p w14:paraId="457A216C" w14:textId="08B56F31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 关键详细用例与其他用例摘要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10</w:t>
      </w:r>
      <w:r w:rsidRPr="00ED3DF0">
        <w:rPr>
          <w:rFonts w:hint="eastAsia"/>
          <w:noProof/>
          <w:sz w:val="21"/>
        </w:rPr>
        <w:fldChar w:fldCharType="end"/>
      </w:r>
    </w:p>
    <w:p w14:paraId="79610A7E" w14:textId="06A7AD1D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2.4.1 UC04 发布与维护物品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10</w:t>
      </w:r>
      <w:r w:rsidRPr="00ED3DF0">
        <w:rPr>
          <w:rFonts w:hint="eastAsia"/>
          <w:noProof/>
          <w:sz w:val="21"/>
        </w:rPr>
        <w:fldChar w:fldCharType="end"/>
      </w:r>
    </w:p>
    <w:p w14:paraId="1ADC70F2" w14:textId="0FC5517F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2.4.2 UC05 下单并预占物品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11</w:t>
      </w:r>
      <w:r w:rsidRPr="00ED3DF0">
        <w:rPr>
          <w:rFonts w:hint="eastAsia"/>
          <w:noProof/>
          <w:sz w:val="21"/>
        </w:rPr>
        <w:fldChar w:fldCharType="end"/>
      </w:r>
    </w:p>
    <w:p w14:paraId="15E5C06B" w14:textId="2BB3635A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2.4.3 UC06 确认交易与登记交付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11</w:t>
      </w:r>
      <w:r w:rsidRPr="00ED3DF0">
        <w:rPr>
          <w:rFonts w:hint="eastAsia"/>
          <w:noProof/>
          <w:sz w:val="21"/>
        </w:rPr>
        <w:fldChar w:fldCharType="end"/>
      </w:r>
    </w:p>
    <w:p w14:paraId="2A138DCF" w14:textId="771ECCB1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2.4.4 UC07 取消交易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12</w:t>
      </w:r>
      <w:r w:rsidRPr="00ED3DF0">
        <w:rPr>
          <w:rFonts w:hint="eastAsia"/>
          <w:noProof/>
          <w:sz w:val="21"/>
        </w:rPr>
        <w:fldChar w:fldCharType="end"/>
      </w:r>
    </w:p>
    <w:p w14:paraId="4B33F5DF" w14:textId="4CFC2E44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2.4.5 UC10 审核与违规处置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236C4448" w14:textId="4DD5FE7B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2.5 任务交互、页面流程与反馈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0B843096" w14:textId="36C6BBA9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2.6 外部接口与人工交接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6948A755" w14:textId="5FE5708C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 领域与数据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2348549A" w14:textId="3D9BA330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3.1 统一术语与关键参数引用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28E260ED" w14:textId="4B04E676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3.2 核心分析类识别与取舍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0FAD3ACB" w14:textId="19C00A54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3.3 对象关系、数量与领域模型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03B5374C" w14:textId="2B4AEAF6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3.4 对象职责与用例覆盖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5A16FEE7" w14:textId="3E4F8A08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3.5 关键数据字典与记录生命周期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3F3DC8C6" w14:textId="208F24FE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 规则与权限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404C1A23" w14:textId="21106094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4.1 允许、禁止与计算规则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4293921F" w14:textId="51D4AE5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4.2 角色、对象范围与状态权限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16</w:t>
      </w:r>
      <w:r w:rsidRPr="00ED3DF0">
        <w:rPr>
          <w:rFonts w:hint="eastAsia"/>
          <w:noProof/>
          <w:sz w:val="21"/>
        </w:rPr>
        <w:fldChar w:fldCharType="end"/>
      </w:r>
    </w:p>
    <w:p w14:paraId="32598E32" w14:textId="55F6C2D8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4.3 条件组合、优先级与冲突处理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17</w:t>
      </w:r>
      <w:r w:rsidRPr="00ED3DF0">
        <w:rPr>
          <w:rFonts w:hint="eastAsia"/>
          <w:noProof/>
          <w:sz w:val="21"/>
        </w:rPr>
        <w:fldChar w:fldCharType="end"/>
      </w:r>
    </w:p>
    <w:p w14:paraId="30B0F353" w14:textId="1A5B578C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 行为与状态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0F7384DB" w14:textId="01C5A6C7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5.1 核心业务活动与角色交接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5DBC86E5" w14:textId="739C384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5.2 对象生命周期与状态定义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248FE805" w14:textId="67322838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5.3 状态转换、拒绝及异常处置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3FC4BFB7" w14:textId="037AB61D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5.4 自动事件、时间边界与竞争情境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79FB9649" w14:textId="1747550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5.5 关键对象协作与消息顺序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43C1614F" w14:textId="739D516F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 质量要求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6CBEF807" w14:textId="3595DBF7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6.1 性能、容量与数据一致性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753E06B2" w14:textId="7CADF6F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6.2 可靠性、安全与隐私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6793D911" w14:textId="61F75D8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6.3 易用性、维护性与扩展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2DFB4B80" w14:textId="6DC1600B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6.4 质量情境、指标依据与取舍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1C8C3DAD" w14:textId="2D23BFD3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lastRenderedPageBreak/>
        <w:t>7 验收与验证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4B26D6F6" w14:textId="67D27D79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7.1 核心需求验收场景与标准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2C116F4A" w14:textId="3EC27AAF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7.2 资料来源核对与规则确认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33E72E25" w14:textId="24D9113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7.3 原型走查与实际验证摘要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46E20720" w14:textId="669BE3D0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7.4 覆盖、追踪与一致性检查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68382D9D" w14:textId="07CE61D8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 基线与人机协作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4E3ADBD1" w14:textId="06AF6342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8.1 需求基线、已确认范围与版本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430FBD76" w14:textId="63808138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8.2 关键人工决定及责任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4DE43E38" w14:textId="599CEF2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8.3 未决问题、限制与风险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4833C8D4" w14:textId="539AB854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8.4 敏捷迭代、演化与变更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05AC48BB" w14:textId="624A45B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8.5 AI使用概况与任务约束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3D6EEDFF" w14:textId="68DC8178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8.6 附件、证据索引与同步规则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2A44A1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63AD3516" w14:textId="77777777" w:rsidR="00E80421" w:rsidRDefault="00ED3DF0" w:rsidP="00ED3DF0">
      <w:pPr>
        <w:spacing w:after="60" w:line="240" w:lineRule="auto"/>
        <w:rPr>
          <w:rFonts w:hint="eastAsia"/>
        </w:rPr>
      </w:pPr>
      <w:r w:rsidRPr="00ED3DF0">
        <w:rPr>
          <w:rFonts w:hint="eastAsia"/>
          <w:sz w:val="21"/>
        </w:rPr>
        <w:fldChar w:fldCharType="end"/>
      </w:r>
    </w:p>
    <w:p w14:paraId="06DA8AF3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br w:type="page"/>
      </w:r>
    </w:p>
    <w:p w14:paraId="09114CB8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lastRenderedPageBreak/>
        <w:t>本说明书规定校园二手交易与物品流转平台的业务范围、用户任务、交易规则及管理权限，为系统分析、交互设计和需求验收提供依据。</w:t>
      </w:r>
    </w:p>
    <w:p w14:paraId="77B8EA69" w14:textId="77777777" w:rsidR="00E80421" w:rsidRDefault="00DD258C">
      <w:pPr>
        <w:pStyle w:val="1"/>
        <w:spacing w:before="180" w:after="80"/>
        <w:ind w:firstLine="0"/>
      </w:pPr>
      <w:bookmarkStart w:id="0" w:name="_Toc242973605"/>
      <w:r>
        <w:rPr>
          <w:rFonts w:ascii="黑体" w:eastAsia="黑体" w:hAnsi="黑体" w:cs="黑体"/>
        </w:rPr>
        <w:t>1 项目概述</w:t>
      </w:r>
      <w:bookmarkEnd w:id="0"/>
    </w:p>
    <w:p w14:paraId="0C05A77F" w14:textId="77777777" w:rsidR="00E80421" w:rsidRDefault="00DD258C">
      <w:pPr>
        <w:pStyle w:val="21"/>
        <w:spacing w:before="180" w:after="80"/>
        <w:ind w:firstLine="0"/>
      </w:pPr>
      <w:bookmarkStart w:id="1" w:name="_Toc242973606"/>
      <w:r>
        <w:rPr>
          <w:rFonts w:ascii="黑体" w:eastAsia="黑体" w:hAnsi="黑体" w:cs="黑体"/>
        </w:rPr>
        <w:t>1.1 业务问题与项目背景</w:t>
      </w:r>
      <w:bookmarkEnd w:id="1"/>
    </w:p>
    <w:p w14:paraId="4FF77599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校园教材、学习工具、数码配件和生活用品具有阶段性使用特点。平台面向校园内部用户，将闲置物品的信息发布、检索咨询、交易确认和线下交付记录集中管理，并通过评价、举报和审核处置维护交易秩序。平台以单件实物交易为对象，重点解决信息难以集中发现、同一物品重复承诺、交付责任不清和违规处置影响既有订单等问题。</w:t>
      </w:r>
    </w:p>
    <w:p w14:paraId="63674CD7" w14:textId="77777777" w:rsidR="00E80421" w:rsidRDefault="00DD258C">
      <w:pPr>
        <w:pStyle w:val="21"/>
        <w:spacing w:before="180" w:after="80"/>
        <w:ind w:firstLine="0"/>
      </w:pPr>
      <w:bookmarkStart w:id="2" w:name="_Toc242973607"/>
      <w:r>
        <w:rPr>
          <w:rFonts w:ascii="黑体" w:eastAsia="黑体" w:hAnsi="黑体" w:cs="黑体"/>
        </w:rPr>
        <w:t>1.2 业务目标与成功指标</w:t>
      </w:r>
      <w:bookmarkEnd w:id="2"/>
    </w:p>
    <w:p w14:paraId="0CFBC148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信息可发现：</w:t>
      </w:r>
      <w:r>
        <w:rPr>
          <w:rFonts w:cs="楷体"/>
        </w:rPr>
        <w:t>用户能够按关键词和分类找到符合公开条件的物品，查看完整描述，并向卖方咨询。</w:t>
      </w:r>
    </w:p>
    <w:p w14:paraId="31328D3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交易不重复：</w:t>
      </w:r>
      <w:r>
        <w:rPr>
          <w:rFonts w:cs="楷体"/>
        </w:rPr>
        <w:t>同一物品至多关联一笔有效订单；重复提交不增加订单，竞争失败不留下额外占用。</w:t>
      </w:r>
    </w:p>
    <w:p w14:paraId="7B6081A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过程可追踪：</w:t>
      </w:r>
      <w:r>
        <w:rPr>
          <w:rFonts w:cs="楷体"/>
        </w:rPr>
        <w:t>审核、接单、交付登记、收货确认和争议处置均可关联原物品、订单与操作记录。</w:t>
      </w:r>
    </w:p>
    <w:p w14:paraId="405B85A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责任可区分：</w:t>
      </w:r>
      <w:r>
        <w:rPr>
          <w:rFonts w:cs="楷体"/>
        </w:rPr>
        <w:t>卖方登记交付，买方确认收到；管理员负责治理和争议结案，不得冒用当事人身份确认收货。</w:t>
      </w:r>
    </w:p>
    <w:p w14:paraId="1222BC9F" w14:textId="77777777" w:rsidR="00E80421" w:rsidRDefault="00DD258C">
      <w:pPr>
        <w:pStyle w:val="21"/>
        <w:spacing w:before="180" w:after="80"/>
        <w:ind w:firstLine="0"/>
      </w:pPr>
      <w:bookmarkStart w:id="3" w:name="_Toc242973608"/>
      <w:r>
        <w:rPr>
          <w:rFonts w:ascii="黑体" w:eastAsia="黑体" w:hAnsi="黑体" w:cs="黑体"/>
        </w:rPr>
        <w:t>1.3 涉众、业务角色与确认责任</w:t>
      </w:r>
      <w:bookmarkEnd w:id="3"/>
    </w:p>
    <w:p w14:paraId="59AAE3A5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买方和卖方是校园用户在具体交易中的身份，同一账户可以在不同交易中承担不同身份。权限以对象归属和订单阶段判断，不因拥有某种身份便可操作他人的记录。</w:t>
      </w:r>
    </w:p>
    <w:p w14:paraId="0BEC2083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访问者：</w:t>
      </w:r>
      <w:r>
        <w:rPr>
          <w:rFonts w:cs="楷体"/>
        </w:rPr>
        <w:t>浏览公开物品并申请注册；不能执行发布、下单或其他需认证的操作。</w:t>
      </w:r>
    </w:p>
    <w:p w14:paraId="7CA806D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校园用户：</w:t>
      </w:r>
      <w:r>
        <w:rPr>
          <w:rFonts w:cs="楷体"/>
        </w:rPr>
        <w:t>完成校园身份核验后使用交易服务。卖方对物品描述和交付登记负责，买方对购买意图和收货确认负责；双方可查看本人交易并参与争议处理。</w:t>
      </w:r>
    </w:p>
    <w:p w14:paraId="551AA03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管理员：</w:t>
      </w:r>
      <w:r>
        <w:rPr>
          <w:rFonts w:cs="楷体"/>
        </w:rPr>
        <w:t>审核校园资格与物品发布，处理举报和争议，实施隐藏、账户限制及恢复，并查看职责范围内的统计。</w:t>
      </w:r>
    </w:p>
    <w:p w14:paraId="79808C6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项目成员与课程评阅者：</w:t>
      </w:r>
      <w:r>
        <w:rPr>
          <w:rFonts w:cs="楷体"/>
        </w:rPr>
        <w:t>依据业务资料和需求条目检查范围、规则与成果。业务规则变更须保留决定、影响及版本记录。</w:t>
      </w:r>
    </w:p>
    <w:p w14:paraId="53966CDC" w14:textId="77777777" w:rsidR="00E80421" w:rsidRDefault="00DD258C">
      <w:pPr>
        <w:pStyle w:val="21"/>
        <w:spacing w:before="180" w:after="80"/>
        <w:ind w:firstLine="0"/>
      </w:pPr>
      <w:bookmarkStart w:id="4" w:name="_Toc242973609"/>
      <w:r>
        <w:rPr>
          <w:rFonts w:ascii="黑体" w:eastAsia="黑体" w:hAnsi="黑体" w:cs="黑体"/>
        </w:rPr>
        <w:lastRenderedPageBreak/>
        <w:t>1.4 产品范围、非目标与业务概览</w:t>
      </w:r>
      <w:bookmarkEnd w:id="4"/>
    </w:p>
    <w:p w14:paraId="4CDB0512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平台包括用户准入、物品发布审核、搜索筛选、收藏咨询、下单确认、线下交付记录、评价举报、账户治理、状态流转及统计。主路径为发布审核、下单预占、卖方接单、线下交付、买方确认和评价；取消与争议处理为交易提供退出路径。</w:t>
      </w:r>
    </w:p>
    <w:p w14:paraId="095E5284" w14:textId="77777777" w:rsidR="00E80421" w:rsidRDefault="00DD258C">
      <w:pPr>
        <w:keepNext/>
        <w:spacing w:after="6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0CE282" wp14:editId="4D5A524B">
            <wp:extent cx="5508000" cy="3132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56AB" w14:textId="77777777" w:rsidR="00E80421" w:rsidRDefault="00DD258C">
      <w:pPr>
        <w:pStyle w:val="a7"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图1-1 系统上下文图</w:t>
      </w:r>
    </w:p>
    <w:p w14:paraId="765980E3" w14:textId="77777777" w:rsidR="00E80421" w:rsidRDefault="00DD258C">
      <w:pPr>
        <w:spacing w:after="60"/>
        <w:rPr>
          <w:rFonts w:hint="eastAsia"/>
        </w:rPr>
      </w:pPr>
      <w:r>
        <w:t>图1-1明确系统与线下交接的边界。验货、实物交付和款项结算由当事人完成，平台保留操作及处置记录。本期不含在线支付、资金托管、快递、商家入驻、拍卖、多库存及登录凭据找回；凭据恢复留后续迭代，不等同UC11账户解封。图源与导出见附件索引E-A-06。</w:t>
      </w:r>
    </w:p>
    <w:p w14:paraId="62B26918" w14:textId="77777777" w:rsidR="00E80421" w:rsidRDefault="00DD258C">
      <w:pPr>
        <w:pStyle w:val="21"/>
        <w:spacing w:before="180" w:after="80"/>
        <w:ind w:firstLine="0"/>
      </w:pPr>
      <w:bookmarkStart w:id="5" w:name="_Toc242973610"/>
      <w:r>
        <w:rPr>
          <w:rFonts w:ascii="黑体" w:eastAsia="黑体" w:hAnsi="黑体" w:cs="黑体"/>
        </w:rPr>
        <w:t>1.5 资料来源与编写依据</w:t>
      </w:r>
      <w:bookmarkEnd w:id="5"/>
    </w:p>
    <w:p w14:paraId="7176AC63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SR01 选题与功能范围：</w:t>
      </w:r>
      <w:r>
        <w:t>《实践项目说明(1).pdf》第2页“校园二手交易与物品流转平台”核心功能第1—10项规定功能范围；FR01—FR24承接该范围，具体交易条件由第4章统一规定。</w:t>
      </w:r>
    </w:p>
    <w:p w14:paraId="70C036AA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SR02 结构与分工：</w:t>
      </w:r>
      <w:r>
        <w:t>仓库initialization/skills/共同大纲.md（v3.3）的分工、图表责任及第1—8章；采用main提交366b8b5中的目录框架。</w:t>
      </w:r>
    </w:p>
    <w:p w14:paraId="18FE1CC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SR03 验证与提交：</w:t>
      </w:r>
      <w:r>
        <w:t>initialization/docs/提交要求对照.md及课程验证报告“提交材料说明”、A.2—A.8、B.2—B.4。附件入口为attachments/A/附件索引.md；逐项依据及核验记录独立维护。</w:t>
      </w:r>
    </w:p>
    <w:p w14:paraId="67A201D6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SR04 表达参考：</w:t>
      </w:r>
      <w:r>
        <w:rPr>
          <w:rFonts w:cs="楷体"/>
        </w:rPr>
        <w:t>《自习室预约管理系统需求分析报告.docx》封面日期2025年11月5日，第2—5章仅用于参考功能分组、用例步骤与图文说明形式。</w:t>
      </w:r>
    </w:p>
    <w:p w14:paraId="4D2D53E5" w14:textId="77777777" w:rsidR="00E80421" w:rsidRDefault="00DD258C">
      <w:pPr>
        <w:pStyle w:val="21"/>
        <w:spacing w:before="180" w:after="80"/>
        <w:ind w:firstLine="0"/>
      </w:pPr>
      <w:bookmarkStart w:id="6" w:name="_Toc242973611"/>
      <w:r>
        <w:rPr>
          <w:rFonts w:ascii="黑体" w:eastAsia="黑体" w:hAnsi="黑体" w:cs="黑体"/>
        </w:rPr>
        <w:lastRenderedPageBreak/>
        <w:t>1.6 运行条件、外部依赖与约束</w:t>
      </w:r>
      <w:bookmarkEnd w:id="6"/>
    </w:p>
    <w:p w14:paraId="5EF85A45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用户通过浏览器使用平台，校园资格经平台核验后生效。身份材料仅用于资格审核，不作为公开资料展示。交易依赖线下实物交接，系统确认表示业务记录成立，不表示平台已代为付款或检验物品质量。通知用于告知处理结果，送达失败不撤销已经成立的订单或处置，用户可在本人记录中查询。实现方案不得改变本说明书规定的身份、归属和交易结果。</w:t>
      </w:r>
    </w:p>
    <w:p w14:paraId="78AC0059" w14:textId="77777777" w:rsidR="00E80421" w:rsidRDefault="00DD258C">
      <w:pPr>
        <w:pStyle w:val="1"/>
        <w:spacing w:before="180" w:after="80"/>
        <w:ind w:firstLine="0"/>
      </w:pPr>
      <w:bookmarkStart w:id="7" w:name="_Toc242973612"/>
      <w:r>
        <w:rPr>
          <w:rFonts w:ascii="黑体" w:eastAsia="黑体" w:hAnsi="黑体" w:cs="黑体"/>
        </w:rPr>
        <w:t>2 用户需求</w:t>
      </w:r>
      <w:bookmarkEnd w:id="7"/>
    </w:p>
    <w:p w14:paraId="79965D20" w14:textId="77777777" w:rsidR="00E80421" w:rsidRDefault="00DD258C">
      <w:pPr>
        <w:pStyle w:val="21"/>
        <w:spacing w:before="180" w:after="80"/>
        <w:ind w:firstLine="0"/>
      </w:pPr>
      <w:bookmarkStart w:id="8" w:name="_Toc242973613"/>
      <w:r>
        <w:rPr>
          <w:rFonts w:ascii="黑体" w:eastAsia="黑体" w:hAnsi="黑体" w:cs="黑体"/>
        </w:rPr>
        <w:t>2.1 功能范围、需求清单与优先级</w:t>
      </w:r>
      <w:bookmarkEnd w:id="8"/>
    </w:p>
    <w:p w14:paraId="187F8C23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P1表示准入与交易闭环所必需的功能，P2表示支撑使用与治理的功能。优先级用于安排实现顺序，需求清单中的各项能力均属于本期范围。</w:t>
      </w:r>
    </w:p>
    <w:p w14:paraId="702FE9C3" w14:textId="77777777" w:rsidR="00E80421" w:rsidRDefault="00DD258C">
      <w:pPr>
        <w:pStyle w:val="a7"/>
        <w:keepNext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表2-1 功能需求清单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37"/>
        <w:gridCol w:w="1361"/>
        <w:gridCol w:w="4082"/>
        <w:gridCol w:w="737"/>
        <w:gridCol w:w="2268"/>
      </w:tblGrid>
      <w:tr w:rsidR="00E80421" w14:paraId="21DD32D0" w14:textId="77777777" w:rsidTr="002A44A1">
        <w:trPr>
          <w:cantSplit/>
          <w:tblHeader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7CFE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编号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ED64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角色／触发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E94F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系统应提供的行为与结果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B6A72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70C3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关联</w:t>
            </w:r>
          </w:p>
        </w:tc>
      </w:tr>
      <w:tr w:rsidR="00E80421" w14:paraId="222C4177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3274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7E20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访问者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8238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注册账户并反馈成功或拒绝原因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A8CAB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596F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UC01／BR01</w:t>
            </w:r>
          </w:p>
        </w:tc>
      </w:tr>
      <w:tr w:rsidR="00E80421" w14:paraId="22C60C46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848A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6E62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注册用户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988A0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提交认证、查退回原因、修改后重提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45EA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DF0B6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UC01／BR01、10</w:t>
            </w:r>
          </w:p>
        </w:tc>
      </w:tr>
      <w:tr w:rsidR="00E80421" w14:paraId="3A252AB2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18B5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DB14A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B4C75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提交包含必要描述和价格的物品供审核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FA7D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8056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UC04／BR02、03</w:t>
            </w:r>
          </w:p>
        </w:tc>
      </w:tr>
      <w:tr w:rsidR="00E80421" w14:paraId="0DB26A4D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3D16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5DF2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AE702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通过或退回待审物品并保留原因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1363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B03E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UC10／BR03、16</w:t>
            </w:r>
          </w:p>
        </w:tc>
      </w:tr>
      <w:tr w:rsidR="00E80421" w14:paraId="3C70DDC0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A4BF3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48D0D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0877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修改本人可修改物品，按变更范围执行重审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AE03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D95A7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UC04／BR04</w:t>
            </w:r>
          </w:p>
        </w:tc>
      </w:tr>
      <w:tr w:rsidR="00E80421" w14:paraId="2EE62405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7EA0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D9581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4825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撤下本人尚无有效订单占用的物品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D9B26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DEEF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UC04／BR05</w:t>
            </w:r>
          </w:p>
        </w:tc>
      </w:tr>
      <w:tr w:rsidR="00E80421" w14:paraId="2ADF421C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0B20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FR07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990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访问者／校园用户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DEB7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检索物品，查看授权公开的卖方资料与评价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E0BA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31784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UC02／BR11、13、14</w:t>
            </w:r>
          </w:p>
        </w:tc>
      </w:tr>
      <w:tr w:rsidR="00E80421" w14:paraId="009FD10A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8069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FR08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271B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校园用户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1CB5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收藏、物品咨询及未结束订单的专用沟通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3334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3271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UC03、06／BR12、14、17</w:t>
            </w:r>
          </w:p>
        </w:tc>
      </w:tr>
      <w:tr w:rsidR="00E80421" w14:paraId="6716DB27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30FC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FR09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21000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买方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B4E3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双方账户符合条件时下单，唯一建立订单和预占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3AC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2313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UC05／BR06</w:t>
            </w:r>
          </w:p>
        </w:tc>
      </w:tr>
      <w:tr w:rsidR="00E80421" w14:paraId="104ABCF1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E24EC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FR10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F5A39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22D7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接受或拒绝本人收到的待卖方确认订单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775C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9DAEE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UC06／BR07</w:t>
            </w:r>
          </w:p>
        </w:tc>
      </w:tr>
      <w:tr w:rsidR="00E80421" w14:paraId="3C3703B3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F1CC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0C79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644B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按登记、未交付声明及争议条件取消并留痕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F6544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C0C0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UC07／BR09</w:t>
            </w:r>
          </w:p>
        </w:tc>
      </w:tr>
      <w:tr w:rsidR="00E80421" w14:paraId="5BC65F1C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5ADB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5139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系统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DCC8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按订单终止原因及独立限制决定物品是否可交易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CC2F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31639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UC07、10／BR05、12、13、19</w:t>
            </w:r>
          </w:p>
        </w:tc>
      </w:tr>
      <w:tr w:rsidR="00E80421" w14:paraId="0BF49C54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BAB6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lastRenderedPageBreak/>
              <w:t>FR13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BA6B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A8D1C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对待交付订单如实登记线下交付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51B8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7D1DF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UC06／BR08</w:t>
            </w:r>
          </w:p>
        </w:tc>
      </w:tr>
      <w:tr w:rsidR="00E80421" w14:paraId="4CDFAB07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1DEA1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A9D78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买方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BD72B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对本人已登记交付订单确认收到物品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5A95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D916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UC06／BR08、14</w:t>
            </w:r>
          </w:p>
        </w:tc>
      </w:tr>
      <w:tr w:rsidR="00E80421" w14:paraId="78B2F97C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B1157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2567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C0F4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查本人订单进度，登记后可提醒并申请处理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4421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9021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UC06、10／BR14、16、19</w:t>
            </w:r>
          </w:p>
        </w:tc>
      </w:tr>
      <w:tr w:rsidR="00E80421" w14:paraId="4D0A5005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19F9E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5673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48CD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提交合资格评价，并按范围展示或查看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BB8C8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0B56B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UC08／BR11、14</w:t>
            </w:r>
          </w:p>
        </w:tc>
      </w:tr>
      <w:tr w:rsidR="00E80421" w14:paraId="3D658850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CA9B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FR17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8439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校园用户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533A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对物品或违规行为提交举报并查本人处理结果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DC1C1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2E404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UC09／BR15</w:t>
            </w:r>
          </w:p>
        </w:tc>
      </w:tr>
      <w:tr w:rsidR="00E80421" w14:paraId="2EC7EF05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2B43B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FR18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0ED5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2CF46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关联核查同事件举报，保留各条回执与依据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A8BAD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445D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UC10／BR15、16</w:t>
            </w:r>
          </w:p>
        </w:tc>
      </w:tr>
      <w:tr w:rsidR="00E80421" w14:paraId="2A50E6EB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969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FR19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600A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43DDC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限制或恢复违规账户并记录原因及依据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A1318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F6E8E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UC11／BR12、16</w:t>
            </w:r>
          </w:p>
        </w:tc>
      </w:tr>
      <w:tr w:rsidR="00E80421" w14:paraId="101E7366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B77D6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FR20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3469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系统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8DFA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阻止受限账户及其物品建立新交易，保留旧单处理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91C1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7024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UC11／BR12</w:t>
            </w:r>
          </w:p>
        </w:tc>
      </w:tr>
      <w:tr w:rsidR="00E80421" w14:paraId="748BE305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DC63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A856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0D5ED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按明确统计口径查看发布、成交与治理数据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D544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7C5C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UC12／BR18</w:t>
            </w:r>
          </w:p>
        </w:tc>
      </w:tr>
      <w:tr w:rsidR="00E80421" w14:paraId="7F377688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134B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9F708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系统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AB9E3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对审核、关键交易和治理操作保留可关联记录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0806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B285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UC04—UC12／BR16</w:t>
            </w:r>
          </w:p>
        </w:tc>
      </w:tr>
      <w:tr w:rsidR="00E80421" w14:paraId="7F06CBD8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B32F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E4B5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注册用户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D829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登录退出本人会话；本期不含凭据找回和重置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73B2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5742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UC01／BR01、14</w:t>
            </w:r>
          </w:p>
        </w:tc>
      </w:tr>
      <w:tr w:rsidR="00E80421" w14:paraId="13E42097" w14:textId="77777777" w:rsidTr="002A44A1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7141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5A31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交易当事人／管理员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4C2C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处理未结束订单履约争议、补证及结案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17FE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45D1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UC10／BR15、19</w:t>
            </w:r>
          </w:p>
        </w:tc>
      </w:tr>
    </w:tbl>
    <w:p w14:paraId="31C2EB91" w14:textId="77777777" w:rsidR="00E80421" w:rsidRDefault="00DD258C">
      <w:pPr>
        <w:pStyle w:val="21"/>
        <w:spacing w:before="180" w:after="80"/>
        <w:ind w:firstLine="0"/>
      </w:pPr>
      <w:bookmarkStart w:id="9" w:name="_Toc242973614"/>
      <w:r>
        <w:rPr>
          <w:rFonts w:ascii="黑体" w:eastAsia="黑体" w:hAnsi="黑体" w:cs="黑体"/>
        </w:rPr>
        <w:t>2.2 用户故事与角色场景覆盖</w:t>
      </w:r>
      <w:bookmarkEnd w:id="9"/>
    </w:p>
    <w:p w14:paraId="1DD3E1AF" w14:textId="77777777" w:rsidR="00E80421" w:rsidRDefault="00DD258C">
      <w:pPr>
        <w:spacing w:after="60"/>
        <w:ind w:left="340" w:hanging="227"/>
        <w:rPr>
          <w:rFonts w:hint="eastAsia"/>
        </w:rPr>
      </w:pPr>
      <w:r>
        <w:t>用户故事说明角色希望获得的业务价值，用于安排需求优先级；用例说明实现该目标时的触发、前提、交互、异常与结果。两者通过FR和UC编号关联，允许一对多或多对一；具体步骤见2.3—2.4，业务规则统一引用第4章。</w:t>
      </w:r>
    </w:p>
    <w:p w14:paraId="6485BF6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US01 发现与沟通：</w:t>
      </w:r>
      <w:r>
        <w:t>作为校园用户，希望检索并咨询目标物品，以判断是否适合购买。关联FR07—08、UC02—03。</w:t>
      </w:r>
    </w:p>
    <w:p w14:paraId="7A0CC18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US02 发布与维护：</w:t>
      </w:r>
      <w:r>
        <w:t>作为卖方，希望提交准确的物品信息并获知审核结果，以便合法、清晰地展示物品。关联FR03—06、UC04、UC10-a。</w:t>
      </w:r>
    </w:p>
    <w:p w14:paraId="56698CE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US03 建立交易：</w:t>
      </w:r>
      <w:r>
        <w:t>作为买方，希望一次下单形成唯一订单，避免一件物品被重复承诺。关联FR09、UC05。</w:t>
      </w:r>
    </w:p>
    <w:p w14:paraId="2A4FFFC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lastRenderedPageBreak/>
        <w:t>•  US04-a 交付与收货：</w:t>
      </w:r>
      <w:r>
        <w:t>作为交易当事人，希望沟通交接、登记交付并获知待确认进度，以便完成交接和保留凭据。关联FR08、FR10、FR13—15、UC03-b、UC06。</w:t>
      </w:r>
    </w:p>
    <w:p w14:paraId="5A14E23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US04-b 取消交易：</w:t>
      </w:r>
      <w:r>
        <w:t>作为交易当事人，希望在未实际交付且系统允许的阶段取消订单并获知结果，以便结束不再履行的交易。关联FR11—12、UC07。</w:t>
      </w:r>
    </w:p>
    <w:p w14:paraId="6E373F2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US04-c 争议处理：</w:t>
      </w:r>
      <w:r>
        <w:t>作为交易当事人，希望对未结束订单提交履约争议并获知处理结果，以便恢复履约或结束无法继续的交易。关联FR24、UC10-b。</w:t>
      </w:r>
    </w:p>
    <w:p w14:paraId="587EBFF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US05-a 评价与举报：</w:t>
      </w:r>
      <w:r>
        <w:t>作为校园用户，希望评价已完成交易或举报违规行为，以便反馈交易体验并维护交易秩序。关联FR16—17、UC08—09。</w:t>
      </w:r>
    </w:p>
    <w:p w14:paraId="1196554C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US05-b 审核与治理：</w:t>
      </w:r>
      <w:r>
        <w:t>作为管理员，希望审核物品、处理举报并限制违规账户，以便执行平台规则并保留处置依据。关联FR04、FR18—20、FR22、UC10—11。</w:t>
      </w:r>
    </w:p>
    <w:p w14:paraId="4F5308C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US05-c 运营统计：</w:t>
      </w:r>
      <w:r>
        <w:t>作为管理员，希望按统一口径查看发布、成交和治理数据，以便掌握平台运行情况。关联FR21、UC12。</w:t>
      </w:r>
    </w:p>
    <w:p w14:paraId="3F8538D3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US06 账户与资格：</w:t>
      </w:r>
      <w:r>
        <w:t>作为校园用户，希望注册、完成校园认证并安全登录和退出，以便使用本人有权访问的交易服务。关联FR01—02、FR23、UC01。</w:t>
      </w:r>
    </w:p>
    <w:p w14:paraId="74E1D1C3" w14:textId="77777777" w:rsidR="00E80421" w:rsidRDefault="00DD258C">
      <w:pPr>
        <w:spacing w:after="60"/>
        <w:ind w:left="340" w:hanging="227"/>
        <w:rPr>
          <w:rFonts w:hint="eastAsia"/>
        </w:rPr>
      </w:pPr>
      <w:r>
        <w:t>场景覆盖包括正常主流程、权限拒绝、状态变化和异常恢复：访问者核验失败时不能下单；卖方审核退回后可修改重提；买方竞争失败不产生占用；当事人可在允许阶段取消，交付有争议时转处理流程；管理员的隐藏与账户限制不得抹除历史交易。</w:t>
      </w:r>
    </w:p>
    <w:p w14:paraId="16392140" w14:textId="77777777" w:rsidR="00E80421" w:rsidRDefault="00DD258C">
      <w:pPr>
        <w:pStyle w:val="21"/>
        <w:spacing w:before="180" w:after="80"/>
        <w:ind w:firstLine="0"/>
      </w:pPr>
      <w:bookmarkStart w:id="10" w:name="_Toc242973615"/>
      <w:r>
        <w:rPr>
          <w:rFonts w:ascii="黑体" w:eastAsia="黑体" w:hAnsi="黑体" w:cs="黑体"/>
        </w:rPr>
        <w:lastRenderedPageBreak/>
        <w:t>2.3 用例模型及说明位置</w:t>
      </w:r>
      <w:bookmarkEnd w:id="10"/>
    </w:p>
    <w:p w14:paraId="28BD4E05" w14:textId="77777777" w:rsidR="00E80421" w:rsidRDefault="00DD258C">
      <w:pPr>
        <w:keepNext/>
        <w:spacing w:after="6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C180A6" wp14:editId="69711893">
            <wp:extent cx="5112000" cy="4984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1_UML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9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F162" w14:textId="77777777" w:rsidR="00E80421" w:rsidRDefault="00DD258C">
      <w:pPr>
        <w:pStyle w:val="a7"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图2-1 UML用例图</w:t>
      </w:r>
    </w:p>
    <w:p w14:paraId="6546EEBA" w14:textId="77777777" w:rsidR="00E80421" w:rsidRDefault="00DD258C">
      <w:pPr>
        <w:spacing w:after="60"/>
        <w:rPr>
          <w:rFonts w:hint="eastAsia"/>
        </w:rPr>
      </w:pPr>
      <w:r>
        <w:t>图2-1中，管理员参与UC01校园认证审核；用户参与UC10本人举报、争议和补证。UC01、UC03、UC04、UC10为概览分组，子流程分别规定触发、条件和结果；旧单沟通仍由交易双方参与，不增加治理权限。图源与导出见附件索引E-A-07。</w:t>
      </w:r>
    </w:p>
    <w:p w14:paraId="6D41434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UC01-a 注册：</w:t>
      </w:r>
      <w:r>
        <w:rPr>
          <w:rFonts w:cs="楷体"/>
        </w:rPr>
        <w:t>访问者提交账户资料；账户标识未被占用时建立账户，重复标识或缺少必要资料时拒绝，不授予认证权限。</w:t>
      </w:r>
    </w:p>
    <w:p w14:paraId="7BBE6A0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UC01-b 校园认证：</w:t>
      </w:r>
      <w:r>
        <w:t>用户提交本人资格材料，管理员审核当前版本；退回须说明原因。用户可修改材料并显式重提，系统保存新版本和历次结果，重新进入审核；通过前不授予认证权限，重复重提不新增审核任务。关联FR02、BR01、BR10。</w:t>
      </w:r>
    </w:p>
    <w:p w14:paraId="52F5B48E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UC01-c 登录：</w:t>
      </w:r>
      <w:r>
        <w:t>凭据正确时建立本人会话；凭据错误不得登录，未认证者不获交易权限。本期不含忘记密码找回、凭据重置及无法登录后的自助恢复，列入后续迭代；认证重提或重新注册不能绕过旧账户限制。关联FR23、BR01、BR12。</w:t>
      </w:r>
    </w:p>
    <w:p w14:paraId="371C7FB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lastRenderedPageBreak/>
        <w:t xml:space="preserve">•  </w:t>
      </w:r>
      <w:r>
        <w:rPr>
          <w:rFonts w:cs="楷体"/>
          <w:b/>
        </w:rPr>
        <w:t>UC01-d 退出：</w:t>
      </w:r>
      <w:r>
        <w:rPr>
          <w:rFonts w:cs="楷体"/>
        </w:rPr>
        <w:t>已登录用户主动退出时终止本人会话；会话失效后不得沿用旧身份操作，重新登录后按当前资格判断权限。关联FR23、BR01。</w:t>
      </w:r>
    </w:p>
    <w:p w14:paraId="5B5D021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UC02 检索浏览：</w:t>
      </w:r>
      <w:r>
        <w:t>访问者或用户查询公开可交易物品，无结果返回空列表；隐藏、成交或卖方受限的物品不提供交易入口。公开卖方信息仅含昵称、有效校园认证标记及已公开评价，不展示真实姓名、学号、认证材料、联系方式或私有订单。关联FR07、BR13—14。</w:t>
      </w:r>
    </w:p>
    <w:p w14:paraId="1A2658C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UC03-a 收藏：</w:t>
      </w:r>
      <w:r>
        <w:rPr>
          <w:rFonts w:cs="楷体"/>
        </w:rPr>
        <w:t>认证用户收藏或取消收藏，维护本人唯一关系；对象不可访问时拒绝，不形成交易占用。</w:t>
      </w:r>
    </w:p>
    <w:p w14:paraId="4C282F5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UC03-b 沟通：</w:t>
      </w:r>
      <w:r>
        <w:t>有资格用户可就物品发起咨询；订单双方可在未结束订单中打开专用会话，沟通交接或核查事项，受限账户也保留此权利。订单结束后该会话只读，举报补证另走UC10；不得借旧单发起无关新交易。关联FR08、FR15、BR12、BR14、BR17。</w:t>
      </w:r>
    </w:p>
    <w:p w14:paraId="3CAC27A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UC08 评价：</w:t>
      </w:r>
      <w:r>
        <w:t>完成订单双方各可评价一次，重复提交不追加。访问者和用户可查看卖方信息区的已公开交易评价；当事人可在本人订单中查看该单评价。治理隐藏的评价不公开展示，评价不得暴露私有订单、身份材料或联系方式。关联FR16、BR11、BR14。</w:t>
      </w:r>
    </w:p>
    <w:p w14:paraId="3379AA0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UC09 举报：</w:t>
      </w:r>
      <w:r>
        <w:t>用户提交对象、理由及证据并查询本人结果。同对象同事件可关联核查，但各举报保留编号、证据及回执，不向举报人暴露他人身份。终态订单反馈走一般举报，不重开、不新增占用、不改成交。关联FR17—18、UC10-b、BR15—16。</w:t>
      </w:r>
    </w:p>
    <w:p w14:paraId="5D7C9426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UC11 限制与恢复账户：</w:t>
      </w:r>
      <w:r>
        <w:rPr>
          <w:rFonts w:cs="楷体"/>
        </w:rPr>
        <w:t>管理员依据处置记录限制或恢复账户；限制立即阻止相关新交易，恢复后重新判断全部可交易条件。关联FR19—20。</w:t>
      </w:r>
    </w:p>
    <w:p w14:paraId="0F4C6C3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UC12 业务统计：</w:t>
      </w:r>
      <w:r>
        <w:rPr>
          <w:rFonts w:cs="楷体"/>
        </w:rPr>
        <w:t>管理员选择统计范围，按完成订单及治理记录汇总；不得把预占或交付登记计为成交。关联FR21。</w:t>
      </w:r>
    </w:p>
    <w:p w14:paraId="01DF6D58" w14:textId="77777777" w:rsidR="00E80421" w:rsidRDefault="00DD258C">
      <w:pPr>
        <w:pStyle w:val="21"/>
        <w:spacing w:before="180" w:after="80"/>
        <w:ind w:firstLine="0"/>
      </w:pPr>
      <w:bookmarkStart w:id="11" w:name="_Toc242973616"/>
      <w:r>
        <w:rPr>
          <w:rFonts w:ascii="黑体" w:eastAsia="黑体" w:hAnsi="黑体" w:cs="黑体"/>
        </w:rPr>
        <w:t>2.4 关键详细用例与其他用例摘要</w:t>
      </w:r>
      <w:bookmarkEnd w:id="11"/>
    </w:p>
    <w:p w14:paraId="73727EC4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以下用例规定核心流程及业务通过条件。UC04包含发布、关键修改和撤下三个子流程；UC10分别说明发布审核与举报争议处置，二者共享管理入口，不混用触发条件。</w:t>
      </w:r>
    </w:p>
    <w:p w14:paraId="0A760F15" w14:textId="77777777" w:rsidR="00E80421" w:rsidRDefault="00DD258C">
      <w:pPr>
        <w:pStyle w:val="31"/>
        <w:spacing w:before="180" w:after="80"/>
        <w:ind w:firstLine="0"/>
      </w:pPr>
      <w:bookmarkStart w:id="12" w:name="_Toc242973617"/>
      <w:r>
        <w:rPr>
          <w:rFonts w:ascii="黑体" w:eastAsia="黑体" w:hAnsi="黑体" w:cs="黑体"/>
        </w:rPr>
        <w:t>2.4.1 UC04 发布与维护物品</w:t>
      </w:r>
      <w:bookmarkEnd w:id="12"/>
    </w:p>
    <w:p w14:paraId="6E2D55FE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参与者与触发：</w:t>
      </w:r>
      <w:r>
        <w:rPr>
          <w:rFonts w:cs="楷体"/>
        </w:rPr>
        <w:t>卖方提交新物品、修改本人信息或申请撤下。账户已认证且不受发布限制；修改和撤下还须满足对象归属及订单条件。</w:t>
      </w:r>
    </w:p>
    <w:p w14:paraId="5C48E868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（1） </w:t>
      </w:r>
      <w:r>
        <w:rPr>
          <w:rFonts w:cs="楷体"/>
        </w:rPr>
        <w:t>发布：填写标题、分类、描述、价格和图片，系统校验后保存本次提交版本并置为待审，公开列表不展示待审物品。</w:t>
      </w:r>
    </w:p>
    <w:p w14:paraId="7408D6CA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（2） </w:t>
      </w:r>
      <w:r>
        <w:rPr>
          <w:rFonts w:cs="楷体"/>
        </w:rPr>
        <w:t>修改：无有效订单时，可修改本人描述、图片或价格等关键内容；修改版本重新审核，旧版本的通过结论不沿用。</w:t>
      </w:r>
    </w:p>
    <w:p w14:paraId="1224EAA3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lastRenderedPageBreak/>
        <w:t xml:space="preserve">（3） </w:t>
      </w:r>
      <w:r>
        <w:rPr>
          <w:rFonts w:cs="楷体"/>
        </w:rPr>
        <w:t>撤下：仅对无有效订单的本人物品生效，保留发布与交易历史；再次发布须显式提交并重新审核。</w:t>
      </w:r>
    </w:p>
    <w:p w14:paraId="2D4A2E62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替代与异常：</w:t>
      </w:r>
      <w:r>
        <w:rPr>
          <w:rFonts w:cs="楷体"/>
        </w:rPr>
        <w:t>必填缺失或格式错误时保留可安全保留的输入，不生成有效发布；越权、账户受限或占用中撤下均拒绝；同一提交意图重试只产生一次业务效果。</w:t>
      </w:r>
    </w:p>
    <w:p w14:paraId="11E21DCD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新发布或关键修改进入待审；撤下后不可公开交易；失败不改变原物品和有效订单。</w:t>
      </w:r>
    </w:p>
    <w:p w14:paraId="2A9DFDCB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业务通过条件：</w:t>
      </w:r>
      <w:r>
        <w:rPr>
          <w:rFonts w:cs="楷体"/>
        </w:rPr>
        <w:t>未认证发布被拒绝；待审内容不能下单；有有效订单时不能修改交易标的、价格或撤下；重新提交的审核对象与最新版本一致。 关联：FR03、FR05—06、FR22；BR01—05、BR10、BR13、BR16。</w:t>
      </w:r>
    </w:p>
    <w:p w14:paraId="0A1E10B1" w14:textId="77777777" w:rsidR="00E80421" w:rsidRDefault="00DD258C">
      <w:pPr>
        <w:pStyle w:val="31"/>
        <w:spacing w:before="180" w:after="80"/>
        <w:ind w:firstLine="0"/>
      </w:pPr>
      <w:bookmarkStart w:id="13" w:name="_Toc242973618"/>
      <w:r>
        <w:rPr>
          <w:rFonts w:ascii="黑体" w:eastAsia="黑体" w:hAnsi="黑体" w:cs="黑体"/>
        </w:rPr>
        <w:t>2.4.2 UC05 下单并预占物品</w:t>
      </w:r>
      <w:bookmarkEnd w:id="13"/>
    </w:p>
    <w:p w14:paraId="3E7315C4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参与者与触发：</w:t>
      </w:r>
      <w:r>
        <w:t>买方在物品详情确认下单。新意图须满足双方账户有新交易资格、非自买、物品审核通过且无隐藏、撤下、成交及有效占用；已识别的同次操作重试按BR10返回已有结果。</w:t>
      </w:r>
    </w:p>
    <w:p w14:paraId="6016D445" w14:textId="77777777" w:rsidR="00E80421" w:rsidRDefault="00DD258C">
      <w:pPr>
        <w:spacing w:after="60"/>
        <w:rPr>
          <w:rFonts w:hint="eastAsia"/>
        </w:rPr>
      </w:pPr>
      <w:r>
        <w:t>（1） 买方核对描述和价格并提交意图。系统先核验当前登录身份及请求归属，再识别同次操作；已有结果时返回对应回执，不重新执行新下单检查。仅新意图检查双方资格、物品限制及占用。</w:t>
      </w:r>
    </w:p>
    <w:p w14:paraId="66DA53A0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（2） </w:t>
      </w:r>
      <w:r>
        <w:rPr>
          <w:rFonts w:cs="楷体"/>
        </w:rPr>
        <w:t>系统使订单建立和物品预占同时成立，保存本次物品描述、价格及交易双方信息快照。</w:t>
      </w:r>
    </w:p>
    <w:p w14:paraId="60C704EE" w14:textId="77777777" w:rsidR="00E80421" w:rsidRDefault="00DD258C">
      <w:pPr>
        <w:spacing w:after="60"/>
        <w:rPr>
          <w:rFonts w:hint="eastAsia"/>
        </w:rPr>
      </w:pPr>
      <w:r>
        <w:t>（3） 返回待卖方确认的订单标识；双方可以查询本人订单。同次操作尚在处理时返回处理中及查询入口，不另建订单；重试回执附对应订单的当前进度。</w:t>
      </w:r>
    </w:p>
    <w:p w14:paraId="4E14F634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替代与异常：</w:t>
      </w:r>
      <w:r>
        <w:t>新意图遇卖方或买方受限、物品条件变化、自买、越权或竞争失败时拒绝。不同意图不得复用回执，同一意图更改物品或关键内容时拒绝；无权访问的请求不得取得旧回执。</w:t>
      </w:r>
    </w:p>
    <w:p w14:paraId="1535F745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成功形成唯一有效订单及对应占用；失败不产生孤立订单或残留占用。</w:t>
      </w:r>
    </w:p>
    <w:p w14:paraId="525BC564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业务通过条件：</w:t>
      </w:r>
      <w:r>
        <w:t>两人竞争同一物品时至多一笔成功，失败不留占用；成功后丢失响应，再以同次意图重试，应返回原订单而非“已占用”；同次处理中的请求不新增订单；受限卖方物品不能接收新意图。关联FR09、FR15、FR20、FR22；BR06、BR10、BR12—14、BR20。</w:t>
      </w:r>
    </w:p>
    <w:p w14:paraId="25B0776E" w14:textId="77777777" w:rsidR="00E80421" w:rsidRDefault="00DD258C">
      <w:pPr>
        <w:pStyle w:val="31"/>
        <w:spacing w:before="180" w:after="80"/>
        <w:ind w:firstLine="0"/>
      </w:pPr>
      <w:bookmarkStart w:id="14" w:name="_Toc242973619"/>
      <w:r>
        <w:rPr>
          <w:rFonts w:ascii="黑体" w:eastAsia="黑体" w:hAnsi="黑体" w:cs="黑体"/>
        </w:rPr>
        <w:t>2.4.3 UC06 确认交易与登记交付</w:t>
      </w:r>
      <w:bookmarkEnd w:id="14"/>
    </w:p>
    <w:p w14:paraId="7DE2723A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参与者与触发：</w:t>
      </w:r>
      <w:r>
        <w:rPr>
          <w:rFonts w:cs="楷体"/>
        </w:rPr>
        <w:t>卖方处理本人待卖方确认订单；接受后双方开展线下交接。各操作必须符合订单当前阶段，订单不是已终止或已完成状态。</w:t>
      </w:r>
    </w:p>
    <w:p w14:paraId="73450EE8" w14:textId="77777777" w:rsidR="00E80421" w:rsidRDefault="00DD258C">
      <w:pPr>
        <w:spacing w:after="60"/>
        <w:rPr>
          <w:rFonts w:hint="eastAsia"/>
        </w:rPr>
      </w:pPr>
      <w:r>
        <w:lastRenderedPageBreak/>
        <w:t>（1） 卖方接受后进入待交付，双方可用订单专用会话约定交接；账户受限仍可就旧单沟通。拒单按独立限制判断物品可售性。</w:t>
      </w:r>
    </w:p>
    <w:p w14:paraId="3B59D397" w14:textId="77777777" w:rsidR="00E80421" w:rsidRDefault="00DD258C">
      <w:pPr>
        <w:spacing w:after="60"/>
        <w:rPr>
          <w:rFonts w:hint="eastAsia"/>
        </w:rPr>
      </w:pPr>
      <w:r>
        <w:t>（2） 双方在线下验货并交接物品及款项后，卖方及时提交交付登记；系统保存记录并进入待买方确认。实际交付尚未登记时，应补登记；对交付事实有分歧时按UC10-b核查。</w:t>
      </w:r>
    </w:p>
    <w:p w14:paraId="001724B2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买方核实收到物品后由本人确认，系统同时记录订单完成与物品成交，并保留双方查询和评价入口。</w:t>
      </w:r>
    </w:p>
    <w:p w14:paraId="12E7762A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替代与异常：</w:t>
      </w:r>
      <w:r>
        <w:t>越权、管理员代确认、登记前收货均拒绝。登记后买方未回应时，卖方可发起一次站内提醒并申请管理员处理；同一待确认阶段重复提醒不新增通知。期间保留阶段与占用，不自动成交或取消。关联UC10-b、BR19。</w:t>
      </w:r>
    </w:p>
    <w:p w14:paraId="54ACF742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交付登记不等于成交；买方确认后才完成。争议处理可继续履约、确认收到后结案，或异常终止。</w:t>
      </w:r>
    </w:p>
    <w:p w14:paraId="0A9689D9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业务通过条件：</w:t>
      </w:r>
      <w:r>
        <w:t>登记不计成交；买方本人确认后仅计一次。受限账户仍可沟通旧单；提醒或申请处理不改变交易结果，管理员不得代收货。关联FR08、FR10、FR13—16、FR22、FR24；BR07—08、BR10—12、BR14—19。</w:t>
      </w:r>
    </w:p>
    <w:p w14:paraId="4C32F630" w14:textId="77777777" w:rsidR="00E80421" w:rsidRDefault="00DD258C">
      <w:pPr>
        <w:pStyle w:val="31"/>
        <w:spacing w:before="180" w:after="80"/>
        <w:ind w:firstLine="0"/>
      </w:pPr>
      <w:bookmarkStart w:id="15" w:name="_Toc242973620"/>
      <w:r>
        <w:rPr>
          <w:rFonts w:ascii="黑体" w:eastAsia="黑体" w:hAnsi="黑体" w:cs="黑体"/>
        </w:rPr>
        <w:t>2.4.4 UC07 取消交易</w:t>
      </w:r>
      <w:bookmarkEnd w:id="15"/>
    </w:p>
    <w:p w14:paraId="5A1B7DA8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参与者与触发：</w:t>
      </w:r>
      <w:r>
        <w:t>当事人申请结束本人待卖方确认或待交付订单，并声明尚未实际交付。卖方拒单与普通取消分别留痕。平台以交付登记、争议标记及该声明判断资格，不自动识别线下事实。</w:t>
      </w:r>
    </w:p>
    <w:p w14:paraId="6BB07749" w14:textId="77777777" w:rsidR="00E80421" w:rsidRDefault="00DD258C">
      <w:pPr>
        <w:spacing w:after="60"/>
        <w:rPr>
          <w:rFonts w:hint="eastAsia"/>
        </w:rPr>
      </w:pPr>
      <w:r>
        <w:t>（1） 核对订单、归属及取消影响。仅尚无交付登记、无处理中争议，且当事人声明未实际交付时，才进入普通取消；任何一方报告已实际交付或双方陈述冲突时，阻止普通取消并转争议核查。</w:t>
      </w:r>
    </w:p>
    <w:p w14:paraId="6BDD22E1" w14:textId="77777777" w:rsidR="00E80421" w:rsidRDefault="00DD258C">
      <w:pPr>
        <w:spacing w:after="60"/>
        <w:rPr>
          <w:rFonts w:hint="eastAsia"/>
        </w:rPr>
      </w:pPr>
      <w:r>
        <w:t>（2） 当事人提交原因并确认后，系统再次核对阶段、交付登记及争议标记，将取消结果和解除本订单占用作为同一业务结果记录，并保留操作者、时间和未交付声明。</w:t>
      </w:r>
    </w:p>
    <w:p w14:paraId="1D8FF937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重新检查审核、隐藏、撤下、成交事实和卖方账户资格，符合全部条件时才恢复可交易；保留订单历史。</w:t>
      </w:r>
    </w:p>
    <w:p w14:paraId="375886FA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替代与异常：</w:t>
      </w:r>
      <w:r>
        <w:t>已有交付登记、已结束或争议处理中的订单不得普通取消；实际已交付但未登记的，应补登记或提交争议。取消与交付登记并发时，以系统先成立的合法操作为界；后成立请求拒绝，不覆盖原结果。</w:t>
      </w:r>
    </w:p>
    <w:p w14:paraId="5A3EF00C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取消成功不再形成有效占用，但不会解除独立隐藏、撤下或账户限制；拒绝不改变原业务结果。</w:t>
      </w:r>
    </w:p>
    <w:p w14:paraId="3B8BE449" w14:textId="77777777" w:rsidR="00E80421" w:rsidRDefault="00DD258C">
      <w:pPr>
        <w:spacing w:after="60"/>
        <w:rPr>
          <w:rFonts w:hint="eastAsia"/>
        </w:rPr>
      </w:pPr>
      <w:r>
        <w:rPr>
          <w:b/>
        </w:rPr>
        <w:lastRenderedPageBreak/>
        <w:t>业务通过条件：</w:t>
      </w:r>
      <w:r>
        <w:t>已有登记则取消被拒绝；取消先成立则后续交付登记被拒绝；未登记但已报告实际交付时不得普通取消；隐藏或封禁后取消不恢复物品可售。关联FR11—12、FR15、FR22；BR05、BR09—10、BR12—13、BR15—16。</w:t>
      </w:r>
    </w:p>
    <w:p w14:paraId="00C19BE4" w14:textId="77777777" w:rsidR="00E80421" w:rsidRDefault="00DD258C">
      <w:pPr>
        <w:pStyle w:val="31"/>
        <w:spacing w:before="180" w:after="80"/>
        <w:ind w:firstLine="0"/>
      </w:pPr>
      <w:bookmarkStart w:id="16" w:name="_Toc242973621"/>
      <w:r>
        <w:rPr>
          <w:rFonts w:ascii="黑体" w:eastAsia="黑体" w:hAnsi="黑体" w:cs="黑体"/>
        </w:rPr>
        <w:t>2.4.5 UC10 审核与违规处置</w:t>
      </w:r>
      <w:bookmarkEnd w:id="16"/>
    </w:p>
    <w:p w14:paraId="1E86255D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参与者与触发：</w:t>
      </w:r>
      <w:r>
        <w:t>管理员审核发布，或核查举报、未结束订单争议及登记后未回应的处理申请。用户可提交本人申请和补证；履约争议仍限待卖方确认、待交付、待买方确认阶段。</w:t>
      </w:r>
    </w:p>
    <w:p w14:paraId="1B5428B8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（1） </w:t>
      </w:r>
      <w:r>
        <w:rPr>
          <w:rFonts w:cs="楷体"/>
        </w:rPr>
        <w:t>UC10-a发布审核：核对发布资格和当前提交内容，记录通过或退回及原因；通过后仍检查独立隐藏、撤下、成交、账户和占用条件。</w:t>
      </w:r>
    </w:p>
    <w:p w14:paraId="06AAE836" w14:textId="77777777" w:rsidR="00E80421" w:rsidRDefault="00DD258C">
      <w:pPr>
        <w:spacing w:after="60"/>
        <w:rPr>
          <w:rFonts w:hint="eastAsia"/>
        </w:rPr>
      </w:pPr>
      <w:r>
        <w:t>（2） UC10-b举报与争议：登记对象、理由和证据；同对象同事件可关联处理，保留每条记录及各自回执，不同事实不得强行合并。未结束订单履约分歧走争议，终态反馈走一般举报，不重开或新增占用。</w:t>
      </w:r>
    </w:p>
    <w:p w14:paraId="659B14C7" w14:textId="77777777" w:rsidR="00E80421" w:rsidRDefault="00DD258C">
      <w:pPr>
        <w:spacing w:after="60"/>
        <w:rPr>
          <w:rFonts w:hint="eastAsia"/>
        </w:rPr>
      </w:pPr>
      <w:r>
        <w:t>（3） 受理争议或未回应申请后保留原阶段及已有占用，指定管理员联系双方、核查交付和补证。同一对象新增证据须核对已有结论，不因已关联或已结案而直接忽略；举报数量不直接判定违规。</w:t>
      </w:r>
    </w:p>
    <w:p w14:paraId="0978FE7C" w14:textId="77777777" w:rsidR="00E80421" w:rsidRDefault="00DD258C">
      <w:pPr>
        <w:spacing w:after="60"/>
        <w:rPr>
          <w:rFonts w:hint="eastAsia"/>
        </w:rPr>
      </w:pPr>
      <w:r>
        <w:t>（4） 核查后可恢复履约，或在卖方登记后由买方本人确认完成；有无法履约或争议无法消除的核查依据时可异常终止。买方未回应不视为收货，也不单独构成异常终止依据，不执行超时自动成交。</w:t>
      </w:r>
    </w:p>
    <w:p w14:paraId="01C7914D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替代与异常：</w:t>
      </w:r>
      <w:r>
        <w:rPr>
          <w:rFonts w:cs="楷体"/>
        </w:rPr>
        <w:t>越权、目标不存在或无理由处置均拒绝。证据不足时进入补证核查，不直接判定违规；继续履约失败可转异常终止，不能把争议永久悬置作为处理结果。</w:t>
      </w:r>
    </w:p>
    <w:p w14:paraId="601DD791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后置结果：</w:t>
      </w:r>
      <w:r>
        <w:t>未结束订单异常终止时解除原订单占用，但物品保持不可交易；核实持有或退还情况后，卖方方可重发审核。已结束订单举报仅追加治理记录，不撤销历史成交。资金由双方线下处理，平台不退款。</w:t>
      </w:r>
    </w:p>
    <w:p w14:paraId="73E3B00A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业务通过条件：</w:t>
      </w:r>
      <w:r>
        <w:t>申请有责任人和查询结果，催办不代收货；关联举报各保留证据和回执；异常终止不计成交且不直接恢复可售；终态举报不重开、不改成交。关联FR04、FR15、FR17—20、FR22、FR24；BR03、BR12—16、BR18—19。</w:t>
      </w:r>
    </w:p>
    <w:p w14:paraId="00E562BA" w14:textId="77777777" w:rsidR="00E80421" w:rsidRDefault="00DD258C">
      <w:pPr>
        <w:pStyle w:val="21"/>
        <w:spacing w:before="180" w:after="80"/>
        <w:ind w:firstLine="0"/>
      </w:pPr>
      <w:bookmarkStart w:id="17" w:name="_Toc242973622"/>
      <w:r>
        <w:rPr>
          <w:rFonts w:ascii="黑体" w:eastAsia="黑体" w:hAnsi="黑体" w:cs="黑体"/>
        </w:rPr>
        <w:t>2.5 任务交互、页面流程与反馈</w:t>
      </w:r>
      <w:bookmarkEnd w:id="17"/>
    </w:p>
    <w:p w14:paraId="7B092D0B" w14:textId="77777777" w:rsidR="00E80421" w:rsidRDefault="00E80421">
      <w:pPr>
        <w:spacing w:after="0" w:line="240" w:lineRule="auto"/>
        <w:rPr>
          <w:rFonts w:hint="eastAsia"/>
        </w:rPr>
      </w:pPr>
    </w:p>
    <w:p w14:paraId="2A11F709" w14:textId="77777777" w:rsidR="00E80421" w:rsidRDefault="00DD258C">
      <w:pPr>
        <w:pStyle w:val="21"/>
        <w:spacing w:before="180" w:after="80"/>
        <w:ind w:firstLine="0"/>
      </w:pPr>
      <w:bookmarkStart w:id="18" w:name="_Toc242973623"/>
      <w:r>
        <w:rPr>
          <w:rFonts w:ascii="黑体" w:eastAsia="黑体" w:hAnsi="黑体" w:cs="黑体"/>
        </w:rPr>
        <w:t>2.6 外部接口与人工交接</w:t>
      </w:r>
      <w:bookmarkEnd w:id="18"/>
    </w:p>
    <w:p w14:paraId="0E3ED2D7" w14:textId="77777777" w:rsidR="00E80421" w:rsidRDefault="00E80421">
      <w:pPr>
        <w:spacing w:after="0" w:line="240" w:lineRule="auto"/>
        <w:rPr>
          <w:rFonts w:hint="eastAsia"/>
        </w:rPr>
      </w:pPr>
    </w:p>
    <w:p w14:paraId="1B2B28EC" w14:textId="77777777" w:rsidR="00E80421" w:rsidRDefault="00DD258C">
      <w:pPr>
        <w:pStyle w:val="1"/>
        <w:spacing w:before="180" w:after="80"/>
        <w:ind w:firstLine="0"/>
      </w:pPr>
      <w:bookmarkStart w:id="19" w:name="_Toc242973624"/>
      <w:r>
        <w:rPr>
          <w:rFonts w:ascii="黑体" w:eastAsia="黑体" w:hAnsi="黑体" w:cs="黑体"/>
        </w:rPr>
        <w:lastRenderedPageBreak/>
        <w:t>3 领域与数据</w:t>
      </w:r>
      <w:bookmarkEnd w:id="19"/>
    </w:p>
    <w:p w14:paraId="61CD9CA8" w14:textId="77777777" w:rsidR="00E80421" w:rsidRDefault="00DD258C">
      <w:pPr>
        <w:pStyle w:val="21"/>
        <w:spacing w:before="180" w:after="80"/>
        <w:ind w:firstLine="0"/>
      </w:pPr>
      <w:bookmarkStart w:id="20" w:name="_Toc242973625"/>
      <w:r>
        <w:rPr>
          <w:rFonts w:ascii="黑体" w:eastAsia="黑体" w:hAnsi="黑体" w:cs="黑体"/>
        </w:rPr>
        <w:t>3.1 统一术语与关键参数引用</w:t>
      </w:r>
      <w:bookmarkEnd w:id="20"/>
    </w:p>
    <w:p w14:paraId="27FFB858" w14:textId="77777777" w:rsidR="00E80421" w:rsidRDefault="00E80421">
      <w:pPr>
        <w:spacing w:after="0" w:line="240" w:lineRule="auto"/>
        <w:rPr>
          <w:rFonts w:hint="eastAsia"/>
        </w:rPr>
      </w:pPr>
    </w:p>
    <w:p w14:paraId="184FBD3F" w14:textId="77777777" w:rsidR="00E80421" w:rsidRDefault="00DD258C">
      <w:pPr>
        <w:pStyle w:val="21"/>
        <w:spacing w:before="180" w:after="80"/>
        <w:ind w:firstLine="0"/>
      </w:pPr>
      <w:bookmarkStart w:id="21" w:name="_Toc242973626"/>
      <w:r>
        <w:rPr>
          <w:rFonts w:ascii="黑体" w:eastAsia="黑体" w:hAnsi="黑体" w:cs="黑体"/>
        </w:rPr>
        <w:t>3.2 核心分析类识别与取舍</w:t>
      </w:r>
      <w:bookmarkEnd w:id="21"/>
    </w:p>
    <w:p w14:paraId="461BD2FB" w14:textId="77777777" w:rsidR="00E80421" w:rsidRDefault="00E80421">
      <w:pPr>
        <w:spacing w:after="0" w:line="240" w:lineRule="auto"/>
        <w:rPr>
          <w:rFonts w:hint="eastAsia"/>
        </w:rPr>
      </w:pPr>
    </w:p>
    <w:p w14:paraId="3479D0C2" w14:textId="77777777" w:rsidR="00E80421" w:rsidRDefault="00DD258C">
      <w:pPr>
        <w:pStyle w:val="21"/>
        <w:spacing w:before="180" w:after="80"/>
        <w:ind w:firstLine="0"/>
      </w:pPr>
      <w:bookmarkStart w:id="22" w:name="_Toc242973627"/>
      <w:r>
        <w:rPr>
          <w:rFonts w:ascii="黑体" w:eastAsia="黑体" w:hAnsi="黑体" w:cs="黑体"/>
        </w:rPr>
        <w:t>3.3 对象关系、数量与领域模型</w:t>
      </w:r>
      <w:bookmarkEnd w:id="22"/>
    </w:p>
    <w:p w14:paraId="404A79B2" w14:textId="77777777" w:rsidR="00E80421" w:rsidRDefault="00E80421">
      <w:pPr>
        <w:spacing w:after="0" w:line="240" w:lineRule="auto"/>
        <w:rPr>
          <w:rFonts w:hint="eastAsia"/>
        </w:rPr>
      </w:pPr>
    </w:p>
    <w:p w14:paraId="042B65A1" w14:textId="77777777" w:rsidR="00E80421" w:rsidRDefault="00DD258C">
      <w:pPr>
        <w:pStyle w:val="21"/>
        <w:spacing w:before="180" w:after="80"/>
        <w:ind w:firstLine="0"/>
      </w:pPr>
      <w:bookmarkStart w:id="23" w:name="_Toc242973628"/>
      <w:r>
        <w:rPr>
          <w:rFonts w:ascii="黑体" w:eastAsia="黑体" w:hAnsi="黑体" w:cs="黑体"/>
        </w:rPr>
        <w:t>3.4 对象职责与用例覆盖</w:t>
      </w:r>
      <w:bookmarkEnd w:id="23"/>
    </w:p>
    <w:p w14:paraId="0FE67B4D" w14:textId="77777777" w:rsidR="00E80421" w:rsidRDefault="00E80421">
      <w:pPr>
        <w:spacing w:after="0" w:line="240" w:lineRule="auto"/>
        <w:rPr>
          <w:rFonts w:hint="eastAsia"/>
        </w:rPr>
      </w:pPr>
    </w:p>
    <w:p w14:paraId="1814FA17" w14:textId="77777777" w:rsidR="00E80421" w:rsidRDefault="00DD258C">
      <w:pPr>
        <w:pStyle w:val="21"/>
        <w:spacing w:before="180" w:after="80"/>
        <w:ind w:firstLine="0"/>
      </w:pPr>
      <w:bookmarkStart w:id="24" w:name="_Toc242973629"/>
      <w:r>
        <w:rPr>
          <w:rFonts w:ascii="黑体" w:eastAsia="黑体" w:hAnsi="黑体" w:cs="黑体"/>
        </w:rPr>
        <w:t>3.5 关键数据字典与记录生命周期</w:t>
      </w:r>
      <w:bookmarkEnd w:id="24"/>
    </w:p>
    <w:p w14:paraId="77CAF1E9" w14:textId="77777777" w:rsidR="00E80421" w:rsidRDefault="00E80421">
      <w:pPr>
        <w:spacing w:after="0" w:line="240" w:lineRule="auto"/>
        <w:rPr>
          <w:rFonts w:hint="eastAsia"/>
        </w:rPr>
      </w:pPr>
    </w:p>
    <w:p w14:paraId="3FAF6245" w14:textId="77777777" w:rsidR="00E80421" w:rsidRDefault="00DD258C">
      <w:pPr>
        <w:pStyle w:val="1"/>
        <w:spacing w:before="180" w:after="80"/>
        <w:ind w:firstLine="0"/>
      </w:pPr>
      <w:bookmarkStart w:id="25" w:name="_Toc242973630"/>
      <w:r>
        <w:rPr>
          <w:rFonts w:ascii="黑体" w:eastAsia="黑体" w:hAnsi="黑体" w:cs="黑体"/>
        </w:rPr>
        <w:t>4 规则与权限</w:t>
      </w:r>
      <w:bookmarkEnd w:id="25"/>
    </w:p>
    <w:p w14:paraId="4659B6D3" w14:textId="77777777" w:rsidR="00E80421" w:rsidRDefault="00DD258C">
      <w:pPr>
        <w:pStyle w:val="21"/>
        <w:spacing w:before="180" w:after="80"/>
        <w:ind w:firstLine="0"/>
      </w:pPr>
      <w:bookmarkStart w:id="26" w:name="_Toc242973631"/>
      <w:r>
        <w:rPr>
          <w:rFonts w:ascii="黑体" w:eastAsia="黑体" w:hAnsi="黑体" w:cs="黑体"/>
        </w:rPr>
        <w:t>4.1 允许、禁止与计算规则</w:t>
      </w:r>
      <w:bookmarkEnd w:id="26"/>
    </w:p>
    <w:p w14:paraId="7AC79A9C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以下规则统一约束用例、状态变化、交互和验收。规则条件同时适用时，应满足全部条件；旧订单的必要处理权按BR12保留。</w:t>
      </w:r>
    </w:p>
    <w:p w14:paraId="56834A5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BR01 校园准入：</w:t>
      </w:r>
      <w:r>
        <w:t>注册、认证和登录分开。认证退回可按原因修改并显式重提，新版本重新审核、旧记录保留；通过前不授予认证权限。公开浏览无需认证；会话失效不允许私有操作，凭据恢复不在本期范围。</w:t>
      </w:r>
    </w:p>
    <w:p w14:paraId="05C77BDE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BR02 发布内容：</w:t>
      </w:r>
      <w:r>
        <w:rPr>
          <w:rFonts w:cs="楷体"/>
        </w:rPr>
        <w:t>单件实物须具备标题、分类、描述、正数人民币价格和必要图片；本期不含免费赠送及多库存销售。</w:t>
      </w:r>
    </w:p>
    <w:p w14:paraId="50E7B71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BR03 审核门槛：</w:t>
      </w:r>
      <w:r>
        <w:rPr>
          <w:rFonts w:cs="楷体"/>
        </w:rPr>
        <w:t>物品仅在当前版本审核通过、未隐藏、未撤下、未成交、无有效占用且卖方未受限时公开交易。审核通过不解除其他限制。</w:t>
      </w:r>
    </w:p>
    <w:p w14:paraId="64678CC0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BR04 关键修改：</w:t>
      </w:r>
      <w:r>
        <w:rPr>
          <w:rFonts w:cs="楷体"/>
        </w:rPr>
        <w:t>描述、图片和价格等关键修改重新审核；有效订单存在时禁止改变标的及约定价格。旧审核结论不得用于新关键版本。</w:t>
      </w:r>
    </w:p>
    <w:p w14:paraId="738F7FB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BR05 撤下与重发：</w:t>
      </w:r>
      <w:r>
        <w:rPr>
          <w:rFonts w:cs="楷体"/>
        </w:rPr>
        <w:t>本人无有效订单的物品可撤下；撤下不删除历史。再次发布需显式提交并审核，不由订单终止自动触发。</w:t>
      </w:r>
    </w:p>
    <w:p w14:paraId="63233A6A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BR06 唯一占用：</w:t>
      </w:r>
      <w:r>
        <w:rPr>
          <w:rFonts w:cs="楷体"/>
        </w:rPr>
        <w:t>单件物品至多一笔有效订单，禁止自买。有效订单指已建立且未取消、拒绝、异常终止或完成的订单；建立订单与预占必须同时成立。</w:t>
      </w:r>
    </w:p>
    <w:p w14:paraId="5984D17E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lastRenderedPageBreak/>
        <w:t xml:space="preserve">•  </w:t>
      </w:r>
      <w:r>
        <w:rPr>
          <w:rFonts w:cs="楷体"/>
          <w:b/>
        </w:rPr>
        <w:t>BR07 接单：</w:t>
      </w:r>
      <w:r>
        <w:rPr>
          <w:rFonts w:cs="楷体"/>
        </w:rPr>
        <w:t>卖方接受后进入待交付，拒绝则终止本订单；物品是否重新可售须检查全部独立条件。</w:t>
      </w:r>
    </w:p>
    <w:p w14:paraId="5765B89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BR08 交付与完成：</w:t>
      </w:r>
      <w:r>
        <w:rPr>
          <w:rFonts w:cs="楷体"/>
        </w:rPr>
        <w:t>卖方登记待交付订单；平台保存记录后待买方确认。仅该订单买方可确认收到，订单完成与物品成交同时成立；管理员不得代确认。</w:t>
      </w:r>
    </w:p>
    <w:p w14:paraId="7466A528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BR09 普通取消：</w:t>
      </w:r>
      <w:r>
        <w:t>待卖方确认或待交付阶段，尚无交付登记、无处理中争议且当事人声明未实际交付时，才可普通取消。已实际交付应补登记；任一方报告已交付或陈述冲突时先转争议。取消与登记以系统先成立的合法操作为准，后续相冲突请求拒绝。</w:t>
      </w:r>
    </w:p>
    <w:p w14:paraId="20DAF3D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BR10 重复与竞争：</w:t>
      </w:r>
      <w:r>
        <w:t>先核验当前身份及请求归属，再按操作者、对象、操作和意图识别重复；已有结果返回原回执，不重跑新操作条件，处理中返回进度。同意图关键内容冲突则拒绝；仅新意图检查资格、限制、阶段及占用。并发同次意图最多成立一次，失败不覆盖已有结果。</w:t>
      </w:r>
    </w:p>
    <w:p w14:paraId="0AC9EA0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BR11 评价：</w:t>
      </w:r>
      <w:r>
        <w:t>完成双方各可评价一次，未完成或异常终止不得新增成交评价。卖方信息区的已公开评价允许公开查看，私有订单内评价仅当事人及授权治理人员可查；被隐藏评价不对外展示，保留原记录。公开内容不得含BR14中的私有信息。</w:t>
      </w:r>
    </w:p>
    <w:p w14:paraId="7F23133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BR12 账户限制：</w:t>
      </w:r>
      <w:r>
        <w:t>禁止受限账户及其物品新交易、新发布、收藏和物品新咨询；保留旧单查询、允许的取消、交付、收货、旧成交评价和举报。未结束旧单可打开专用会话沟通交接及核查；不得借此联系无关人或开展新交易。恢复账户不解除物品独立限制。</w:t>
      </w:r>
    </w:p>
    <w:p w14:paraId="7FA4D93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BR13 展示与限制：</w:t>
      </w:r>
      <w:r>
        <w:rPr>
          <w:rFonts w:cs="楷体"/>
        </w:rPr>
        <w:t>公开交易列表只展示符合BR03的物品；本人历史与授权治理查询仍可读。解除占用、解封或结案不抹除成交事实，也不直接解除独立限制。</w:t>
      </w:r>
    </w:p>
    <w:p w14:paraId="722D90F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BR14 归属与访问：</w:t>
      </w:r>
      <w:r>
        <w:t>公开卖方信息限昵称、有效认证标记及已公开评价；真实姓名、学号、认证材料、联系方式、私有订单和交接地点不公开。用户仅访问本人业务记录，咨询和订单会话仅相关双方可见；管理员仅因审核治理按需访问并留痕。</w:t>
      </w:r>
    </w:p>
    <w:p w14:paraId="591EE49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BR15 举报与争议：</w:t>
      </w:r>
      <w:r>
        <w:t>举报须有对象和理由。同对象同事件可关联核查，各保留编号、证据、回执和隐私，新增证据须复核；数量不等于违规成立。履约争议限未结束订单，受理保留原阶段及占用；终态反馈只追加治理，不重开、不占用。</w:t>
      </w:r>
    </w:p>
    <w:p w14:paraId="113449C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BR16 历史与依据：</w:t>
      </w:r>
      <w:r>
        <w:rPr>
          <w:rFonts w:cs="楷体"/>
        </w:rPr>
        <w:t>审核、交易、处置与争议记录保留操作者、对象、时间、原因和结果；取消、隐藏、封禁及异常终止不直接删除历史。</w:t>
      </w:r>
    </w:p>
    <w:p w14:paraId="1DFE1CE0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BR17 收藏与沟通：</w:t>
      </w:r>
      <w:r>
        <w:t>收藏关系唯一且不占用物品；物品咨询按新业务资格判断。未结束订单双方可打开或继续订单专用会话，受限旧单按BR12例外处理；订单结束后会话只读，举报补证另走UC10，沟通不改变交易状态或形成新成交承诺。</w:t>
      </w:r>
    </w:p>
    <w:p w14:paraId="38A673D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BR18 成交统计：</w:t>
      </w:r>
      <w:r>
        <w:rPr>
          <w:rFonts w:cs="楷体"/>
        </w:rPr>
        <w:t>按完成订单去重计算成交笔数和约定金额；预占、交付登记、取消、拒绝及异常终止不计成交。后续隐藏不撤销历史成交。</w:t>
      </w:r>
    </w:p>
    <w:p w14:paraId="64B727B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lastRenderedPageBreak/>
        <w:t>•  BR19 争议出口：</w:t>
      </w:r>
      <w:r>
        <w:t>未结束订单可恢复履约、由买方确认完成或经核查异常终止。登记后未回应时可提醒并申请处理，期间保持阶段及占用；沉默不等于收货，也不单独作为异常终止依据。终止释放占用但物品仍不可售，核实归属后重发；不自动成交、退款或代收货。</w:t>
      </w:r>
    </w:p>
    <w:p w14:paraId="617AA5AA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BR20 交易快照：</w:t>
      </w:r>
      <w:r>
        <w:rPr>
          <w:rFonts w:cs="楷体"/>
        </w:rPr>
        <w:t>订单保存成立时的物品描述、约定价格及双方信息快照，资料后续修改不回写历史约定。重复收货或结案不重复计成交。</w:t>
      </w:r>
    </w:p>
    <w:p w14:paraId="393247F8" w14:textId="77777777" w:rsidR="00E80421" w:rsidRDefault="00DD258C">
      <w:pPr>
        <w:pStyle w:val="21"/>
        <w:spacing w:before="180" w:after="80"/>
        <w:ind w:firstLine="0"/>
      </w:pPr>
      <w:bookmarkStart w:id="27" w:name="_Toc242973632"/>
      <w:r>
        <w:rPr>
          <w:rFonts w:ascii="黑体" w:eastAsia="黑体" w:hAnsi="黑体" w:cs="黑体"/>
        </w:rPr>
        <w:t>4.2 角色、对象范围与状态权限</w:t>
      </w:r>
      <w:bookmarkEnd w:id="27"/>
    </w:p>
    <w:p w14:paraId="58FFCD6F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权限须同时满足角色、对象归属和当前业务阶段。管理员的治理权不包含买卖双方的事实确认权。受限账户保留旧订单必要权利，但不能据此恢复新交易资格。</w:t>
      </w:r>
    </w:p>
    <w:p w14:paraId="6878FB15" w14:textId="77777777" w:rsidR="00E80421" w:rsidRDefault="00DD258C">
      <w:pPr>
        <w:pStyle w:val="a7"/>
        <w:keepNext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表4-1 角色与对象权限矩阵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7"/>
        <w:gridCol w:w="794"/>
        <w:gridCol w:w="2268"/>
        <w:gridCol w:w="2041"/>
        <w:gridCol w:w="2324"/>
      </w:tblGrid>
      <w:tr w:rsidR="00E80421" w14:paraId="6757AF4F" w14:textId="77777777" w:rsidTr="002A44A1">
        <w:trPr>
          <w:cantSplit/>
          <w:tblHeader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533B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操作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DBA3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访问者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3D957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正常校园用户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AD23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受限账户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7F4A7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管理员</w:t>
            </w:r>
          </w:p>
        </w:tc>
      </w:tr>
      <w:tr w:rsidR="00E80421" w14:paraId="547841B3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D56D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公开物品／资料／评价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A757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按BR11、14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82E0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按BR03、11、14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A319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保留公开查看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E059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治理查询另授权</w:t>
            </w:r>
          </w:p>
        </w:tc>
      </w:tr>
      <w:tr w:rsidR="00E80421" w14:paraId="37723C3D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7D487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发布／修改／撤下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0FDC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24964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本人；BR01—05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5293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禁止新发布和公开维护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BB2A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审核或隐藏，不冒用卖方</w:t>
            </w:r>
          </w:p>
        </w:tc>
      </w:tr>
      <w:tr w:rsidR="00E80421" w14:paraId="50447D2F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DBC2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收藏／物品新咨询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76B9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7A11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本人关系／相关对话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C381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禁止；旧记录可查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10958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不默认查看全部私聊</w:t>
            </w:r>
          </w:p>
        </w:tc>
      </w:tr>
      <w:tr w:rsidR="00E80421" w14:paraId="47CBD3CE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36A0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旧单专用沟通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0760E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1CD6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未结束订单双方；BR17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27EC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允许本人旧单交接核查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D5813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仅治理必要范围访问</w:t>
            </w:r>
          </w:p>
        </w:tc>
      </w:tr>
      <w:tr w:rsidR="00E80421" w14:paraId="31F8AE95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834F8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新下单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018D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5953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双方未受限；BR06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975A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本人及其物品均禁止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292D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不得以治理身份代下单</w:t>
            </w:r>
          </w:p>
        </w:tc>
      </w:tr>
      <w:tr w:rsidR="00E80421" w14:paraId="661D5126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E477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接单／取消旧单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19A3E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1F42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仅当事人；取消按BR09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FE26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保留原阶段权利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CD03F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争议终止按BR19</w:t>
            </w:r>
          </w:p>
        </w:tc>
      </w:tr>
      <w:tr w:rsidR="00E80421" w14:paraId="39CDE386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BF10C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交付／收货／催办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F339F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3C83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卖方登记、提醒；买方确认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24E03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保留旧单处理权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B9751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受理申请；不代确认</w:t>
            </w:r>
          </w:p>
        </w:tc>
      </w:tr>
      <w:tr w:rsidR="00E80421" w14:paraId="40C66028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E624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查看私有记录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DD68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8CAA0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本人订单／相关会话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2A67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保留本人历史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9866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审核治理必要范围并留痕</w:t>
            </w:r>
          </w:p>
        </w:tc>
      </w:tr>
      <w:tr w:rsidR="00E80421" w14:paraId="4738E8D6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3BBA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评价／举报／争议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3607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9A5A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本人评价举报；争议限未结束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4D66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保留旧成交评价及维权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F1117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关联核查，不暴露他人举报</w:t>
            </w:r>
          </w:p>
        </w:tc>
      </w:tr>
      <w:tr w:rsidR="00E80421" w14:paraId="5B95B642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9407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认证／物品审核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B168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D33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本人提交；认证退回可改后重提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2482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不能绕过限制重提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5E59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按职责审核当前版本</w:t>
            </w:r>
          </w:p>
        </w:tc>
      </w:tr>
      <w:tr w:rsidR="00E80421" w14:paraId="0ED94269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DEB1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隐藏／限制／恢复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B1183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FAD2A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0B80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17A9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需授权、原因和记录</w:t>
            </w:r>
          </w:p>
        </w:tc>
      </w:tr>
      <w:tr w:rsidR="00E80421" w14:paraId="3467422C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56F2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lastRenderedPageBreak/>
              <w:t>异常终止争议订单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680D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A799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未结束订单：申请、补证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8B2C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保留参与权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FA3A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仅BR15阶段；按BR19处置</w:t>
            </w:r>
          </w:p>
        </w:tc>
      </w:tr>
      <w:tr w:rsidR="00E80421" w14:paraId="2B338868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2647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业务统计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B59BF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E734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无全局统计权限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87AE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60A8A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按职责范围；BR18</w:t>
            </w:r>
          </w:p>
        </w:tc>
      </w:tr>
    </w:tbl>
    <w:p w14:paraId="7304C0EA" w14:textId="77777777" w:rsidR="00E80421" w:rsidRDefault="00DD258C">
      <w:pPr>
        <w:pStyle w:val="21"/>
        <w:spacing w:before="180" w:after="80"/>
        <w:ind w:firstLine="0"/>
      </w:pPr>
      <w:bookmarkStart w:id="28" w:name="_Toc242973633"/>
      <w:r>
        <w:rPr>
          <w:rFonts w:ascii="黑体" w:eastAsia="黑体" w:hAnsi="黑体" w:cs="黑体"/>
        </w:rPr>
        <w:t>4.3 条件组合、优先级与冲突处理</w:t>
      </w:r>
      <w:bookmarkEnd w:id="28"/>
    </w:p>
    <w:p w14:paraId="1869C79F" w14:textId="77777777" w:rsidR="00E80421" w:rsidRDefault="00DD258C">
      <w:pPr>
        <w:spacing w:after="60"/>
        <w:rPr>
          <w:rFonts w:hint="eastAsia"/>
        </w:rPr>
      </w:pPr>
      <w:r>
        <w:t>先核验当前身份和对象／请求归属，再按BR10识别重复：已有回执则返回，处理中则查询，不因后续占用或账户限制改写原结果。仅新意图继续检查资格、审核、独立限制、订单阶段及占用；取消另查未交付声明和争议标记。失败不覆盖其他请求已有结果。</w:t>
      </w:r>
    </w:p>
    <w:p w14:paraId="2D1BE6EB" w14:textId="77777777" w:rsidR="00E80421" w:rsidRDefault="00DD258C">
      <w:pPr>
        <w:pStyle w:val="a7"/>
        <w:keepNext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表4-2 关键条件组合及业务结果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3402"/>
        <w:gridCol w:w="1531"/>
      </w:tblGrid>
      <w:tr w:rsidR="00E80421" w14:paraId="7F3885A7" w14:textId="77777777" w:rsidTr="002A44A1">
        <w:trPr>
          <w:cantSplit/>
          <w:tblHeader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69C2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情境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0D19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条件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8576C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处理结果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9AF5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规则</w:t>
            </w:r>
          </w:p>
        </w:tc>
      </w:tr>
      <w:tr w:rsidR="00E80421" w14:paraId="7B7CB2C0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C4AD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C01 正常下单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FAE4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双方有资格、物品可交易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D14D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一笔订单与一个占用同时成立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26119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BR03、06</w:t>
            </w:r>
          </w:p>
        </w:tc>
      </w:tr>
      <w:tr w:rsidR="00E80421" w14:paraId="1494299B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2701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C02 两人竞争／重复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3752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同次重试与其他买方新意图区分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14B2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同次回原结果；新意图竞争失败不占用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DF59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BR06、10</w:t>
            </w:r>
          </w:p>
        </w:tc>
      </w:tr>
      <w:tr w:rsidR="00E80421" w14:paraId="64DFAA83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CE12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C03 封禁卖方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2721D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在售物品的卖方受限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ADCB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拒绝新订单；不影响已有订单闭合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1888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BR12、13</w:t>
            </w:r>
          </w:p>
        </w:tc>
      </w:tr>
      <w:tr w:rsidR="00E80421" w14:paraId="3B6967E8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D4D0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C04 解封卖方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A05BB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账户恢复，其余条件各自检查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C07A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全部满足才可下单；隐藏或撤下仍有效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E48B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BR03、12</w:t>
            </w:r>
          </w:p>
        </w:tc>
      </w:tr>
      <w:tr w:rsidR="00E80421" w14:paraId="6662E045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C402A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C05 隐藏或封禁后取消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7870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本人、无登记及争议，声明未实际交付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5069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旧单终止；物品仍受独立限制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BAFC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BR09、13</w:t>
            </w:r>
          </w:p>
        </w:tc>
      </w:tr>
      <w:tr w:rsidR="00E80421" w14:paraId="7948C9AF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2B0B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C06 取消与登记竞争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38EF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以系统先成立的合法操作为界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1166A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只成立一个相容结果；另一请求拒绝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9B564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BR08—10</w:t>
            </w:r>
          </w:p>
        </w:tc>
      </w:tr>
      <w:tr w:rsidR="00E80421" w14:paraId="363E732E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E491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C07 已登记交付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F7D83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本人尝试普通取消或管理员代收货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DB6F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均拒绝；保留原结果，可进入争议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D1733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BR08、09</w:t>
            </w:r>
          </w:p>
        </w:tc>
      </w:tr>
      <w:tr w:rsidR="00E80421" w14:paraId="3FEEF02C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56FE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C08 受限旧单处理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32894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本人旧单、当前阶段允许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C8F72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允许交接沟通、收货；不放开新咨询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BF74C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BR08、12、17</w:t>
            </w:r>
          </w:p>
        </w:tc>
      </w:tr>
      <w:tr w:rsidR="00E80421" w14:paraId="725C4CFF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09C9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C09 争议恢复／完成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03B66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未结束订单，含登记后未回应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86E3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可提醒／申请；沉默不自动完成或终止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284E9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BR15、19</w:t>
            </w:r>
          </w:p>
        </w:tc>
      </w:tr>
      <w:tr w:rsidR="00E80421" w14:paraId="669AC7C8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2D7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C10 争议异常终止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1D0B5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未结束订单，管理员核查后记录依据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7FF5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不计成交；物品不可直接恢复销售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B691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BR18、19</w:t>
            </w:r>
          </w:p>
        </w:tc>
      </w:tr>
      <w:tr w:rsidR="00E80421" w14:paraId="42753B92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F216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C11 已交付未登记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0DC1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当事人报告已交付或双方陈述冲突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7FAE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阻止普通取消；补登记或争议核查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151A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BR08、09、15</w:t>
            </w:r>
          </w:p>
        </w:tc>
      </w:tr>
      <w:tr w:rsidR="00E80421" w14:paraId="01BDAC7D" w14:textId="77777777" w:rsidTr="002A44A1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B1EB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C12 终态／重复举报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621A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终态反馈，或同对象同事件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56E9D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关联核查并各自回执；不重开或改成交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526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BR15、16、18、19</w:t>
            </w:r>
          </w:p>
        </w:tc>
      </w:tr>
    </w:tbl>
    <w:p w14:paraId="648EE530" w14:textId="77777777" w:rsidR="00E80421" w:rsidRDefault="00DD258C">
      <w:pPr>
        <w:pStyle w:val="1"/>
        <w:spacing w:before="180" w:after="80"/>
        <w:ind w:firstLine="0"/>
      </w:pPr>
      <w:bookmarkStart w:id="29" w:name="_Toc242973634"/>
      <w:r>
        <w:rPr>
          <w:rFonts w:ascii="黑体" w:eastAsia="黑体" w:hAnsi="黑体" w:cs="黑体"/>
        </w:rPr>
        <w:lastRenderedPageBreak/>
        <w:t>5 行为与状态</w:t>
      </w:r>
      <w:bookmarkEnd w:id="29"/>
    </w:p>
    <w:p w14:paraId="58FB61F7" w14:textId="77777777" w:rsidR="00E80421" w:rsidRDefault="00DD258C">
      <w:pPr>
        <w:pStyle w:val="21"/>
        <w:spacing w:before="180" w:after="80"/>
        <w:ind w:firstLine="0"/>
      </w:pPr>
      <w:bookmarkStart w:id="30" w:name="_Toc242973635"/>
      <w:r>
        <w:rPr>
          <w:rFonts w:ascii="黑体" w:eastAsia="黑体" w:hAnsi="黑体" w:cs="黑体"/>
        </w:rPr>
        <w:t>5.1 核心业务活动与角色交接</w:t>
      </w:r>
      <w:bookmarkEnd w:id="30"/>
    </w:p>
    <w:p w14:paraId="3EEA376B" w14:textId="77777777" w:rsidR="00E80421" w:rsidRDefault="00DD258C">
      <w:pPr>
        <w:keepNext/>
        <w:spacing w:after="60"/>
        <w:rPr>
          <w:rFonts w:hint="eastAsia"/>
        </w:rPr>
      </w:pPr>
      <w:r>
        <w:t>图5-1为新意图下单的成功主路径，重试按BR10；卖方登记后由买方本人确认成交。沟通、未回应处理、取消和争议分别引用BR17、BR19、BR09、BR15，不作为已完成转换。图源与导出见附件索引E-A-08。</w:t>
      </w:r>
    </w:p>
    <w:p w14:paraId="3A5CD2EC" w14:textId="77777777" w:rsidR="00E80421" w:rsidRDefault="00DD258C">
      <w:pPr>
        <w:keepNext/>
        <w:spacing w:after="6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416111" wp14:editId="3B35C4E2">
            <wp:extent cx="5040000" cy="567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1_核心交易主流程泳道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736A" w14:textId="77777777" w:rsidR="00E80421" w:rsidRDefault="00DD258C">
      <w:pPr>
        <w:pStyle w:val="a7"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图5-1 核心交易主流程泳道图</w:t>
      </w:r>
    </w:p>
    <w:p w14:paraId="299C6E85" w14:textId="77777777" w:rsidR="00E80421" w:rsidRDefault="00DD258C">
      <w:pPr>
        <w:pStyle w:val="21"/>
        <w:spacing w:before="180" w:after="80"/>
        <w:ind w:firstLine="0"/>
      </w:pPr>
      <w:bookmarkStart w:id="31" w:name="_Toc242973636"/>
      <w:r>
        <w:rPr>
          <w:rFonts w:ascii="黑体" w:eastAsia="黑体" w:hAnsi="黑体" w:cs="黑体"/>
        </w:rPr>
        <w:t>5.2 对象生命周期与状态定义</w:t>
      </w:r>
      <w:bookmarkEnd w:id="31"/>
    </w:p>
    <w:p w14:paraId="7148A2F4" w14:textId="77777777" w:rsidR="00E80421" w:rsidRDefault="00E80421">
      <w:pPr>
        <w:spacing w:after="0" w:line="240" w:lineRule="auto"/>
        <w:rPr>
          <w:rFonts w:hint="eastAsia"/>
        </w:rPr>
      </w:pPr>
    </w:p>
    <w:p w14:paraId="0AA06527" w14:textId="77777777" w:rsidR="00E80421" w:rsidRDefault="00DD258C">
      <w:pPr>
        <w:pStyle w:val="21"/>
        <w:spacing w:before="180" w:after="80"/>
        <w:ind w:firstLine="0"/>
      </w:pPr>
      <w:bookmarkStart w:id="32" w:name="_Toc242973637"/>
      <w:r>
        <w:rPr>
          <w:rFonts w:ascii="黑体" w:eastAsia="黑体" w:hAnsi="黑体" w:cs="黑体"/>
        </w:rPr>
        <w:lastRenderedPageBreak/>
        <w:t>5.3 状态转换、拒绝及异常处置</w:t>
      </w:r>
      <w:bookmarkEnd w:id="32"/>
    </w:p>
    <w:p w14:paraId="46553C0B" w14:textId="77777777" w:rsidR="00E80421" w:rsidRDefault="00E80421">
      <w:pPr>
        <w:spacing w:after="0" w:line="240" w:lineRule="auto"/>
        <w:rPr>
          <w:rFonts w:hint="eastAsia"/>
        </w:rPr>
      </w:pPr>
    </w:p>
    <w:p w14:paraId="4EED58A6" w14:textId="77777777" w:rsidR="00E80421" w:rsidRDefault="00DD258C">
      <w:pPr>
        <w:pStyle w:val="21"/>
        <w:spacing w:before="180" w:after="80"/>
        <w:ind w:firstLine="0"/>
      </w:pPr>
      <w:bookmarkStart w:id="33" w:name="_Toc242973638"/>
      <w:r>
        <w:rPr>
          <w:rFonts w:ascii="黑体" w:eastAsia="黑体" w:hAnsi="黑体" w:cs="黑体"/>
        </w:rPr>
        <w:t>5.4 自动事件、时间边界与竞争情境</w:t>
      </w:r>
      <w:bookmarkEnd w:id="33"/>
    </w:p>
    <w:p w14:paraId="026EAC4E" w14:textId="77777777" w:rsidR="00E80421" w:rsidRDefault="00E80421">
      <w:pPr>
        <w:spacing w:after="0" w:line="240" w:lineRule="auto"/>
        <w:rPr>
          <w:rFonts w:hint="eastAsia"/>
        </w:rPr>
      </w:pPr>
    </w:p>
    <w:p w14:paraId="6AD4D133" w14:textId="77777777" w:rsidR="00E80421" w:rsidRDefault="00DD258C">
      <w:pPr>
        <w:pStyle w:val="21"/>
        <w:spacing w:before="180" w:after="80"/>
        <w:ind w:firstLine="0"/>
      </w:pPr>
      <w:bookmarkStart w:id="34" w:name="_Toc242973639"/>
      <w:r>
        <w:rPr>
          <w:rFonts w:ascii="黑体" w:eastAsia="黑体" w:hAnsi="黑体" w:cs="黑体"/>
        </w:rPr>
        <w:t>5.5 关键对象协作与消息顺序</w:t>
      </w:r>
      <w:bookmarkEnd w:id="34"/>
    </w:p>
    <w:p w14:paraId="016A7976" w14:textId="77777777" w:rsidR="00E80421" w:rsidRDefault="00E80421">
      <w:pPr>
        <w:spacing w:after="0" w:line="240" w:lineRule="auto"/>
        <w:rPr>
          <w:rFonts w:hint="eastAsia"/>
        </w:rPr>
      </w:pPr>
    </w:p>
    <w:p w14:paraId="6CC24582" w14:textId="77777777" w:rsidR="00E80421" w:rsidRDefault="00DD258C">
      <w:pPr>
        <w:pStyle w:val="1"/>
        <w:spacing w:before="180" w:after="80"/>
        <w:ind w:firstLine="0"/>
      </w:pPr>
      <w:bookmarkStart w:id="35" w:name="_Toc242973640"/>
      <w:r>
        <w:rPr>
          <w:rFonts w:ascii="黑体" w:eastAsia="黑体" w:hAnsi="黑体" w:cs="黑体"/>
        </w:rPr>
        <w:t>6 质量要求</w:t>
      </w:r>
      <w:bookmarkEnd w:id="35"/>
    </w:p>
    <w:p w14:paraId="73F17B6B" w14:textId="77777777" w:rsidR="00E80421" w:rsidRDefault="00DD258C">
      <w:pPr>
        <w:pStyle w:val="21"/>
        <w:spacing w:before="180" w:after="80"/>
        <w:ind w:firstLine="0"/>
      </w:pPr>
      <w:bookmarkStart w:id="36" w:name="_Toc242973641"/>
      <w:r>
        <w:rPr>
          <w:rFonts w:ascii="黑体" w:eastAsia="黑体" w:hAnsi="黑体" w:cs="黑体"/>
        </w:rPr>
        <w:t>6.1 性能、容量与数据一致性</w:t>
      </w:r>
      <w:bookmarkEnd w:id="36"/>
    </w:p>
    <w:p w14:paraId="1218B288" w14:textId="77777777" w:rsidR="00E80421" w:rsidRDefault="00E80421">
      <w:pPr>
        <w:spacing w:after="0" w:line="240" w:lineRule="auto"/>
        <w:rPr>
          <w:rFonts w:hint="eastAsia"/>
        </w:rPr>
      </w:pPr>
    </w:p>
    <w:p w14:paraId="5885CC38" w14:textId="77777777" w:rsidR="00E80421" w:rsidRDefault="00DD258C">
      <w:pPr>
        <w:pStyle w:val="21"/>
        <w:spacing w:before="180" w:after="80"/>
        <w:ind w:firstLine="0"/>
      </w:pPr>
      <w:bookmarkStart w:id="37" w:name="_Toc242973642"/>
      <w:r>
        <w:rPr>
          <w:rFonts w:ascii="黑体" w:eastAsia="黑体" w:hAnsi="黑体" w:cs="黑体"/>
        </w:rPr>
        <w:t>6.2 可靠性、安全与隐私</w:t>
      </w:r>
      <w:bookmarkEnd w:id="37"/>
    </w:p>
    <w:p w14:paraId="1FF85EC1" w14:textId="77777777" w:rsidR="00E80421" w:rsidRDefault="00E80421">
      <w:pPr>
        <w:spacing w:after="0" w:line="240" w:lineRule="auto"/>
        <w:rPr>
          <w:rFonts w:hint="eastAsia"/>
        </w:rPr>
      </w:pPr>
    </w:p>
    <w:p w14:paraId="1657E6DC" w14:textId="77777777" w:rsidR="00E80421" w:rsidRDefault="00DD258C">
      <w:pPr>
        <w:pStyle w:val="21"/>
        <w:spacing w:before="180" w:after="80"/>
        <w:ind w:firstLine="0"/>
      </w:pPr>
      <w:bookmarkStart w:id="38" w:name="_Toc242973643"/>
      <w:r>
        <w:rPr>
          <w:rFonts w:ascii="黑体" w:eastAsia="黑体" w:hAnsi="黑体" w:cs="黑体"/>
        </w:rPr>
        <w:t>6.3 易用性、维护性与扩展</w:t>
      </w:r>
      <w:bookmarkEnd w:id="38"/>
    </w:p>
    <w:p w14:paraId="45404A1B" w14:textId="77777777" w:rsidR="00E80421" w:rsidRDefault="00E80421">
      <w:pPr>
        <w:spacing w:after="0" w:line="240" w:lineRule="auto"/>
        <w:rPr>
          <w:rFonts w:hint="eastAsia"/>
        </w:rPr>
      </w:pPr>
    </w:p>
    <w:p w14:paraId="4E67D2E3" w14:textId="77777777" w:rsidR="00E80421" w:rsidRDefault="00DD258C">
      <w:pPr>
        <w:pStyle w:val="21"/>
        <w:spacing w:before="180" w:after="80"/>
        <w:ind w:firstLine="0"/>
      </w:pPr>
      <w:bookmarkStart w:id="39" w:name="_Toc242973644"/>
      <w:r>
        <w:rPr>
          <w:rFonts w:ascii="黑体" w:eastAsia="黑体" w:hAnsi="黑体" w:cs="黑体"/>
        </w:rPr>
        <w:t>6.4 质量情境、指标依据与取舍</w:t>
      </w:r>
      <w:bookmarkEnd w:id="39"/>
    </w:p>
    <w:p w14:paraId="00122995" w14:textId="77777777" w:rsidR="00E80421" w:rsidRDefault="00E80421">
      <w:pPr>
        <w:spacing w:after="0" w:line="240" w:lineRule="auto"/>
        <w:rPr>
          <w:rFonts w:hint="eastAsia"/>
        </w:rPr>
      </w:pPr>
    </w:p>
    <w:p w14:paraId="53D1E7CF" w14:textId="77777777" w:rsidR="00E80421" w:rsidRDefault="00DD258C">
      <w:pPr>
        <w:pStyle w:val="1"/>
        <w:spacing w:before="180" w:after="80"/>
        <w:ind w:firstLine="0"/>
      </w:pPr>
      <w:bookmarkStart w:id="40" w:name="_Toc242973645"/>
      <w:r>
        <w:rPr>
          <w:rFonts w:ascii="黑体" w:eastAsia="黑体" w:hAnsi="黑体" w:cs="黑体"/>
        </w:rPr>
        <w:t>7 验收与验证</w:t>
      </w:r>
      <w:bookmarkEnd w:id="40"/>
    </w:p>
    <w:p w14:paraId="36B6D042" w14:textId="77777777" w:rsidR="00E80421" w:rsidRDefault="00DD258C">
      <w:pPr>
        <w:pStyle w:val="21"/>
        <w:spacing w:before="180" w:after="80"/>
        <w:ind w:firstLine="0"/>
      </w:pPr>
      <w:bookmarkStart w:id="41" w:name="_Toc242973646"/>
      <w:r>
        <w:rPr>
          <w:rFonts w:ascii="黑体" w:eastAsia="黑体" w:hAnsi="黑体" w:cs="黑体"/>
        </w:rPr>
        <w:t>7.1 核心需求验收场景与标准</w:t>
      </w:r>
      <w:bookmarkEnd w:id="41"/>
    </w:p>
    <w:p w14:paraId="1E605636" w14:textId="77777777" w:rsidR="00E80421" w:rsidRDefault="00E80421">
      <w:pPr>
        <w:spacing w:after="0" w:line="240" w:lineRule="auto"/>
        <w:rPr>
          <w:rFonts w:hint="eastAsia"/>
        </w:rPr>
      </w:pPr>
    </w:p>
    <w:p w14:paraId="70D80E1C" w14:textId="77777777" w:rsidR="00E80421" w:rsidRDefault="00DD258C">
      <w:pPr>
        <w:pStyle w:val="21"/>
        <w:spacing w:before="180" w:after="80"/>
        <w:ind w:firstLine="0"/>
      </w:pPr>
      <w:bookmarkStart w:id="42" w:name="_Toc242973647"/>
      <w:r>
        <w:rPr>
          <w:rFonts w:ascii="黑体" w:eastAsia="黑体" w:hAnsi="黑体" w:cs="黑体"/>
        </w:rPr>
        <w:t>7.2 资料来源核对与规则确认</w:t>
      </w:r>
      <w:bookmarkEnd w:id="42"/>
    </w:p>
    <w:p w14:paraId="2BA246BA" w14:textId="77777777" w:rsidR="00E80421" w:rsidRDefault="00E80421">
      <w:pPr>
        <w:spacing w:after="0" w:line="240" w:lineRule="auto"/>
        <w:rPr>
          <w:rFonts w:hint="eastAsia"/>
        </w:rPr>
      </w:pPr>
    </w:p>
    <w:p w14:paraId="0B801F78" w14:textId="77777777" w:rsidR="00E80421" w:rsidRDefault="00DD258C">
      <w:pPr>
        <w:pStyle w:val="21"/>
        <w:spacing w:before="180" w:after="80"/>
        <w:ind w:firstLine="0"/>
      </w:pPr>
      <w:bookmarkStart w:id="43" w:name="_Toc242973648"/>
      <w:r>
        <w:rPr>
          <w:rFonts w:ascii="黑体" w:eastAsia="黑体" w:hAnsi="黑体" w:cs="黑体"/>
        </w:rPr>
        <w:t>7.3 原型走查与实际验证摘要</w:t>
      </w:r>
      <w:bookmarkEnd w:id="43"/>
    </w:p>
    <w:p w14:paraId="4D440686" w14:textId="77777777" w:rsidR="00E80421" w:rsidRDefault="00E80421">
      <w:pPr>
        <w:spacing w:after="0" w:line="240" w:lineRule="auto"/>
        <w:rPr>
          <w:rFonts w:hint="eastAsia"/>
        </w:rPr>
      </w:pPr>
    </w:p>
    <w:p w14:paraId="45BB2AE8" w14:textId="77777777" w:rsidR="00E80421" w:rsidRDefault="00DD258C">
      <w:pPr>
        <w:pStyle w:val="21"/>
        <w:spacing w:before="180" w:after="80"/>
        <w:ind w:firstLine="0"/>
      </w:pPr>
      <w:bookmarkStart w:id="44" w:name="_Toc242973649"/>
      <w:r>
        <w:rPr>
          <w:rFonts w:ascii="黑体" w:eastAsia="黑体" w:hAnsi="黑体" w:cs="黑体"/>
        </w:rPr>
        <w:t>7.4 覆盖、追踪与一致性检查</w:t>
      </w:r>
      <w:bookmarkEnd w:id="44"/>
    </w:p>
    <w:p w14:paraId="3869D329" w14:textId="77777777" w:rsidR="00E80421" w:rsidRDefault="00E80421">
      <w:pPr>
        <w:spacing w:after="0" w:line="240" w:lineRule="auto"/>
        <w:rPr>
          <w:rFonts w:hint="eastAsia"/>
        </w:rPr>
      </w:pPr>
    </w:p>
    <w:p w14:paraId="4ED68D4E" w14:textId="77777777" w:rsidR="00E80421" w:rsidRDefault="00DD258C">
      <w:pPr>
        <w:pStyle w:val="1"/>
        <w:spacing w:before="180" w:after="80"/>
        <w:ind w:firstLine="0"/>
      </w:pPr>
      <w:bookmarkStart w:id="45" w:name="_Toc242973650"/>
      <w:r>
        <w:rPr>
          <w:rFonts w:ascii="黑体" w:eastAsia="黑体" w:hAnsi="黑体" w:cs="黑体"/>
        </w:rPr>
        <w:lastRenderedPageBreak/>
        <w:t>8 基线与人机协作</w:t>
      </w:r>
      <w:bookmarkEnd w:id="45"/>
    </w:p>
    <w:p w14:paraId="17F7D922" w14:textId="77777777" w:rsidR="00E80421" w:rsidRDefault="00DD258C">
      <w:pPr>
        <w:pStyle w:val="21"/>
        <w:spacing w:before="180" w:after="80"/>
        <w:ind w:firstLine="0"/>
      </w:pPr>
      <w:bookmarkStart w:id="46" w:name="_Toc242973651"/>
      <w:r>
        <w:rPr>
          <w:rFonts w:ascii="黑体" w:eastAsia="黑体" w:hAnsi="黑体" w:cs="黑体"/>
        </w:rPr>
        <w:t>8.1 需求基线、已确认范围与版本</w:t>
      </w:r>
      <w:bookmarkEnd w:id="46"/>
    </w:p>
    <w:p w14:paraId="1A51A121" w14:textId="77777777" w:rsidR="00E80421" w:rsidRDefault="00E80421">
      <w:pPr>
        <w:spacing w:after="0" w:line="240" w:lineRule="auto"/>
        <w:rPr>
          <w:rFonts w:hint="eastAsia"/>
        </w:rPr>
      </w:pPr>
    </w:p>
    <w:p w14:paraId="489F362C" w14:textId="77777777" w:rsidR="00E80421" w:rsidRDefault="00DD258C">
      <w:pPr>
        <w:pStyle w:val="21"/>
        <w:spacing w:before="180" w:after="80"/>
        <w:ind w:firstLine="0"/>
      </w:pPr>
      <w:bookmarkStart w:id="47" w:name="_Toc242973652"/>
      <w:r>
        <w:rPr>
          <w:rFonts w:ascii="黑体" w:eastAsia="黑体" w:hAnsi="黑体" w:cs="黑体"/>
        </w:rPr>
        <w:t>8.2 关键人工决定及责任</w:t>
      </w:r>
      <w:bookmarkEnd w:id="47"/>
    </w:p>
    <w:p w14:paraId="1EEDFEE4" w14:textId="77777777" w:rsidR="00E80421" w:rsidRDefault="00E80421">
      <w:pPr>
        <w:spacing w:after="0" w:line="240" w:lineRule="auto"/>
        <w:rPr>
          <w:rFonts w:hint="eastAsia"/>
        </w:rPr>
      </w:pPr>
    </w:p>
    <w:p w14:paraId="2B58408E" w14:textId="77777777" w:rsidR="00E80421" w:rsidRDefault="00DD258C">
      <w:pPr>
        <w:pStyle w:val="21"/>
        <w:spacing w:before="180" w:after="80"/>
        <w:ind w:firstLine="0"/>
      </w:pPr>
      <w:bookmarkStart w:id="48" w:name="_Toc242973653"/>
      <w:r>
        <w:rPr>
          <w:rFonts w:ascii="黑体" w:eastAsia="黑体" w:hAnsi="黑体" w:cs="黑体"/>
        </w:rPr>
        <w:t>8.3 未决问题、限制与风险</w:t>
      </w:r>
      <w:bookmarkEnd w:id="48"/>
    </w:p>
    <w:p w14:paraId="73B14540" w14:textId="77777777" w:rsidR="00E80421" w:rsidRDefault="00E80421">
      <w:pPr>
        <w:spacing w:after="0" w:line="240" w:lineRule="auto"/>
        <w:rPr>
          <w:rFonts w:hint="eastAsia"/>
        </w:rPr>
      </w:pPr>
    </w:p>
    <w:p w14:paraId="72BA94E5" w14:textId="77777777" w:rsidR="00E80421" w:rsidRDefault="00DD258C">
      <w:pPr>
        <w:pStyle w:val="21"/>
        <w:spacing w:before="180" w:after="80"/>
        <w:ind w:firstLine="0"/>
      </w:pPr>
      <w:bookmarkStart w:id="49" w:name="_Toc242973654"/>
      <w:r>
        <w:rPr>
          <w:rFonts w:ascii="黑体" w:eastAsia="黑体" w:hAnsi="黑体" w:cs="黑体"/>
        </w:rPr>
        <w:t>8.4 敏捷迭代、演化与变更</w:t>
      </w:r>
      <w:bookmarkEnd w:id="49"/>
    </w:p>
    <w:p w14:paraId="7AEEFDB7" w14:textId="77777777" w:rsidR="00E80421" w:rsidRDefault="00E80421">
      <w:pPr>
        <w:spacing w:after="0" w:line="240" w:lineRule="auto"/>
        <w:rPr>
          <w:rFonts w:hint="eastAsia"/>
        </w:rPr>
      </w:pPr>
    </w:p>
    <w:p w14:paraId="3D883E4E" w14:textId="77777777" w:rsidR="00E80421" w:rsidRDefault="00DD258C">
      <w:pPr>
        <w:pStyle w:val="21"/>
        <w:spacing w:before="180" w:after="80"/>
        <w:ind w:firstLine="0"/>
      </w:pPr>
      <w:bookmarkStart w:id="50" w:name="_Toc242973655"/>
      <w:r>
        <w:rPr>
          <w:rFonts w:ascii="黑体" w:eastAsia="黑体" w:hAnsi="黑体" w:cs="黑体"/>
        </w:rPr>
        <w:t>8.5 AI使用概况与任务约束</w:t>
      </w:r>
      <w:bookmarkEnd w:id="50"/>
    </w:p>
    <w:p w14:paraId="2ECB14AC" w14:textId="77777777" w:rsidR="00E80421" w:rsidRDefault="00E80421">
      <w:pPr>
        <w:spacing w:after="0" w:line="240" w:lineRule="auto"/>
        <w:rPr>
          <w:rFonts w:hint="eastAsia"/>
        </w:rPr>
      </w:pPr>
    </w:p>
    <w:p w14:paraId="3FE4D843" w14:textId="77777777" w:rsidR="00E80421" w:rsidRDefault="00DD258C">
      <w:pPr>
        <w:pStyle w:val="21"/>
        <w:spacing w:before="180" w:after="80"/>
        <w:ind w:firstLine="0"/>
      </w:pPr>
      <w:bookmarkStart w:id="51" w:name="_Toc242973656"/>
      <w:r>
        <w:rPr>
          <w:rFonts w:ascii="黑体" w:eastAsia="黑体" w:hAnsi="黑体" w:cs="黑体"/>
        </w:rPr>
        <w:t>8.6 附件、证据索引与同步规则</w:t>
      </w:r>
      <w:bookmarkEnd w:id="51"/>
    </w:p>
    <w:p w14:paraId="49494AA5" w14:textId="77777777" w:rsidR="00E80421" w:rsidRDefault="00E80421">
      <w:pPr>
        <w:spacing w:after="0" w:line="240" w:lineRule="auto"/>
        <w:rPr>
          <w:rFonts w:hint="eastAsia"/>
        </w:rPr>
      </w:pPr>
    </w:p>
    <w:sectPr w:rsidR="00E80421">
      <w:footerReference w:type="default" r:id="rId12"/>
      <w:pgSz w:w="11906" w:h="16838"/>
      <w:pgMar w:top="1361" w:right="1304" w:bottom="1247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B9A1C" w14:textId="77777777" w:rsidR="006E1267" w:rsidRDefault="006E126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AC3BD84" w14:textId="77777777" w:rsidR="006E1267" w:rsidRDefault="006E126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E161" w14:textId="77777777" w:rsidR="00C35144" w:rsidRDefault="00565992">
    <w:pPr>
      <w:pStyle w:val="ab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rPr>
        <w:rFonts w:hint="eastAsia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EA71" w14:textId="77777777" w:rsidR="006E1267" w:rsidRDefault="006E126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3C417FA" w14:textId="77777777" w:rsidR="006E1267" w:rsidRDefault="006E126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03343701">
    <w:abstractNumId w:val="1"/>
  </w:num>
  <w:num w:numId="2" w16cid:durableId="496505933">
    <w:abstractNumId w:val="4"/>
  </w:num>
  <w:num w:numId="3" w16cid:durableId="1298950262">
    <w:abstractNumId w:val="5"/>
  </w:num>
  <w:num w:numId="4" w16cid:durableId="844825718">
    <w:abstractNumId w:val="2"/>
  </w:num>
  <w:num w:numId="5" w16cid:durableId="1100952702">
    <w:abstractNumId w:val="0"/>
  </w:num>
  <w:num w:numId="6" w16cid:durableId="1914777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71"/>
    <w:rsid w:val="0015074B"/>
    <w:rsid w:val="0029639D"/>
    <w:rsid w:val="002A44A1"/>
    <w:rsid w:val="002A7D70"/>
    <w:rsid w:val="00326F90"/>
    <w:rsid w:val="00383931"/>
    <w:rsid w:val="004048B4"/>
    <w:rsid w:val="00417692"/>
    <w:rsid w:val="00565992"/>
    <w:rsid w:val="005A1BDB"/>
    <w:rsid w:val="005C0F87"/>
    <w:rsid w:val="006A0ABB"/>
    <w:rsid w:val="006E1267"/>
    <w:rsid w:val="007C40F1"/>
    <w:rsid w:val="007C4F82"/>
    <w:rsid w:val="009237F0"/>
    <w:rsid w:val="009C0FBE"/>
    <w:rsid w:val="00AA1D8D"/>
    <w:rsid w:val="00AF4146"/>
    <w:rsid w:val="00AF6E3D"/>
    <w:rsid w:val="00B0537E"/>
    <w:rsid w:val="00B47730"/>
    <w:rsid w:val="00BD5658"/>
    <w:rsid w:val="00C35144"/>
    <w:rsid w:val="00CA0258"/>
    <w:rsid w:val="00CB0664"/>
    <w:rsid w:val="00DD258C"/>
    <w:rsid w:val="00E043EE"/>
    <w:rsid w:val="00E760D3"/>
    <w:rsid w:val="00E80421"/>
    <w:rsid w:val="00ED3DF0"/>
    <w:rsid w:val="00F521FB"/>
    <w:rsid w:val="00FC693F"/>
    <w:rsid w:val="5B22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8E34BD"/>
  <w14:defaultImageDpi w14:val="300"/>
  <w15:docId w15:val="{77C1C833-C6C5-4AD8-9605-B1ECC186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60" w:lineRule="auto"/>
      <w:ind w:firstLine="420"/>
    </w:pPr>
    <w:rPr>
      <w:rFonts w:ascii="楷体" w:eastAsia="楷体" w:hAnsi="楷体" w:cstheme="minorBidi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sz w:val="20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styleId="aff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0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TOC11">
    <w:name w:val="TOC 1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21">
    <w:name w:val="TOC 2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31">
    <w:name w:val="TOC 3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6767</Words>
  <Characters>7648</Characters>
  <Application>Microsoft Office Word</Application>
  <DocSecurity>0</DocSecurity>
  <Lines>478</Lines>
  <Paragraphs>554</Paragraphs>
  <ScaleCrop>false</ScaleCrop>
  <Company/>
  <LinksUpToDate>false</LinksUpToDate>
  <CharactersWithSpaces>13861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校园二手交易与物品流转平台需求规格说明书</dc:title>
  <dc:subject>A角色需求、规则及业务图示编写稿</dc:subject>
  <dc:creator>永恒去飞</dc:creator>
  <cp:keywords>软件工程;需求分析;校园二手交易;A角色</cp:keywords>
  <dc:description>generated by python-docx</dc:description>
  <cp:lastModifiedBy>8615906740212</cp:lastModifiedBy>
  <cp:revision>9</cp:revision>
  <dcterms:created xsi:type="dcterms:W3CDTF">2013-12-23T23:15:00Z</dcterms:created>
  <dcterms:modified xsi:type="dcterms:W3CDTF">2026-10-20T01:21:00Z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eyJoZGlkIjoiNjY0NzQxNTAxNWI2ZDlkNTY5YTU0YWI3N2I4ZTQxMTAiLCJ1c2VySWQiOiIxNjExMDQ5NTk5In0=</vt:lpwstr>
  </property>
  <property fmtid="{D5CDD505-2E9C-101B-9397-08002B2CF9AE}" pid="3" name="KSOProductBuildVer">
    <vt:lpwstr>2052-12.1.0.29161</vt:lpwstr>
  </property>
  <property fmtid="{D5CDD505-2E9C-101B-9397-08002B2CF9AE}" pid="4" name="ICV">
    <vt:lpwstr>7569B30A43204350858A236534A3658C_12</vt:lpwstr>
  </property>
</Properties>
</file>